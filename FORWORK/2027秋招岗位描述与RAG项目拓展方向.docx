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A3DD52">
      <w:pPr>
        <w:pStyle w:val="31"/>
        <w:jc w:val="center"/>
      </w:pPr>
      <w:r>
        <w:t>2027届秋招岗位描述与</w:t>
      </w:r>
      <w:r>
        <w:br w:type="textWrapping"/>
      </w:r>
      <w:r>
        <w:t>RAG项目拓展方向</w:t>
      </w:r>
    </w:p>
    <w:p w14:paraId="0ABF20A0">
      <w:pPr>
        <w:pStyle w:val="26"/>
        <w:jc w:val="center"/>
      </w:pPr>
      <w:r>
        <w:t>基于你上传的外企清单｜排除“实习”岗位｜聚焦计算机、理工科与不限专业的全职校招</w:t>
      </w:r>
    </w:p>
    <w:p w14:paraId="2FBA23B2">
      <w:pPr>
        <w:jc w:val="center"/>
      </w:pPr>
      <w:r>
        <w:rPr>
          <w:i/>
        </w:rPr>
        <w:t>检索整理日期：2026-09-26</w:t>
      </w:r>
    </w:p>
    <w:p w14:paraId="618186C3"/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87"/>
      </w:tblGrid>
      <w:tr w14:paraId="56280C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shd w:val="clear" w:color="auto" w:fill="F4F7FB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0C202CD7">
            <w:r>
              <w:rPr>
                <w:b/>
                <w:color w:val="17365D"/>
                <w:sz w:val="24"/>
              </w:rPr>
              <w:t>结论先行</w:t>
            </w:r>
          </w:p>
          <w:p w14:paraId="04220CF3">
            <w:pPr>
              <w:pStyle w:val="165"/>
            </w:pPr>
            <w:r>
              <w:t>你的“RAG项目”并不只对应RAG算法岗。2027届公开JD里，大量岗位真正看的是：Python/Java/C++基础、后端服务、数据库、数据处理、测试、Linux、工程质量，以及把AI能力接入真实业务的能力。</w:t>
            </w:r>
          </w:p>
          <w:p w14:paraId="7F12C537">
            <w:pPr>
              <w:pStyle w:val="165"/>
            </w:pPr>
            <w:r>
              <w:t>最值得做的不是再堆一个相似Demo，而是把现有RAG升级成一个“可部署、可评估、可观测、可调用工具、可处理结构化数据”的工程项目。这样能同时覆盖软件开发、AI应用、数据、测试/运维、技术咨询等方向。</w:t>
            </w:r>
          </w:p>
          <w:p w14:paraId="6C774E14">
            <w:pPr>
              <w:pStyle w:val="165"/>
            </w:pPr>
            <w:r>
              <w:t>如果要投嵌入式/汽车底层或量化开发，则应另做一个小型专项项目；不要硬把RAG包装成它不擅长的方向。</w:t>
            </w:r>
          </w:p>
        </w:tc>
      </w:tr>
    </w:tbl>
    <w:p w14:paraId="1B16DA19">
      <w:pPr>
        <w:pStyle w:val="164"/>
      </w:pPr>
      <w:r>
        <w:rPr>
          <w:b/>
        </w:rPr>
        <w:t>口径说明：</w:t>
      </w:r>
      <w:r>
        <w:t>“所有”按公开互联网在本次检索中能够核实到的2027届全职校招岗位处理。企业官网/招聘系统存在动态加载、岗位随时增删、地区与批次变化，因此本文不能替代最终投递页面；截图中明确标为“实习”的岗位不计入。若同一公司另有可核实的2027届全职岗位，会单独纳入。</w:t>
      </w:r>
    </w:p>
    <w:p w14:paraId="2C93B98D">
      <w:r>
        <w:br w:type="page"/>
      </w:r>
    </w:p>
    <w:p w14:paraId="20FDAC45">
      <w:pPr>
        <w:pStyle w:val="3"/>
        <w:keepNext/>
      </w:pPr>
      <w:r>
        <w:t>1. 你现在能投的方向，比“只有RAG”更宽</w:t>
      </w:r>
    </w:p>
    <w:p w14:paraId="6E5A0E7F">
      <w:r>
        <w:t>把岗位JD拆开后，与你当前计算机背景最相关的需求大致聚成六类。下表不是给岗位打分，而是说明“RAG项目可以向哪里长”。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6A346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324" w:type="dxa"/>
            <w:shd w:val="clear" w:color="auto" w:fill="17365D"/>
          </w:tcPr>
          <w:p w14:paraId="314198F9">
            <w:pPr>
              <w:jc w:val="center"/>
            </w:pPr>
            <w:r>
              <w:rPr>
                <w:b/>
                <w:color w:val="FFFFFF"/>
              </w:rPr>
              <w:t>岗位族</w:t>
            </w:r>
          </w:p>
        </w:tc>
        <w:tc>
          <w:tcPr>
            <w:tcW w:w="3324" w:type="dxa"/>
            <w:shd w:val="clear" w:color="auto" w:fill="17365D"/>
          </w:tcPr>
          <w:p w14:paraId="545CC290">
            <w:pPr>
              <w:jc w:val="center"/>
            </w:pPr>
            <w:r>
              <w:rPr>
                <w:b/>
                <w:color w:val="FFFFFF"/>
              </w:rPr>
              <w:t>代表公司</w:t>
            </w:r>
          </w:p>
        </w:tc>
        <w:tc>
          <w:tcPr>
            <w:tcW w:w="3324" w:type="dxa"/>
            <w:shd w:val="clear" w:color="auto" w:fill="17365D"/>
          </w:tcPr>
          <w:p w14:paraId="06B2BA0F">
            <w:pPr>
              <w:jc w:val="center"/>
            </w:pPr>
            <w:r>
              <w:rPr>
                <w:b/>
                <w:color w:val="FFFFFF"/>
              </w:rPr>
              <w:t>项目应补能力</w:t>
            </w:r>
          </w:p>
        </w:tc>
      </w:tr>
      <w:tr w14:paraId="6E6C8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77065509">
            <w:pPr>
              <w:pStyle w:val="165"/>
            </w:pPr>
            <w:r>
              <w:t>软件 / 后端工程</w:t>
            </w: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6BA0B093">
            <w:pPr>
              <w:pStyle w:val="165"/>
            </w:pPr>
            <w:r>
              <w:t>Amazon、KLA、索尼信息系统、HSBC Engineering、Microsoft等</w:t>
            </w: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40F8305A">
            <w:pPr>
              <w:pStyle w:val="165"/>
            </w:pPr>
            <w:r>
              <w:t>API、数据库、Linux、并发、测试、部署</w:t>
            </w:r>
          </w:p>
        </w:tc>
      </w:tr>
      <w:tr w14:paraId="64C46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6BD491FB">
            <w:pPr>
              <w:pStyle w:val="165"/>
            </w:pPr>
            <w:r>
              <w:t>LLM / AI应用 / AI产品</w:t>
            </w: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5152E0F4">
            <w:pPr>
              <w:pStyle w:val="165"/>
            </w:pPr>
            <w:r>
              <w:t>Appen、东风、广汽、Microsoft、AppLovin等</w:t>
            </w: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44973B3D">
            <w:pPr>
              <w:pStyle w:val="165"/>
            </w:pPr>
            <w:r>
              <w:t>Agent、工具调用、模型评估、业务落地、Prompt/多模态</w:t>
            </w:r>
          </w:p>
        </w:tc>
      </w:tr>
      <w:tr w14:paraId="40FDF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55CB4582">
            <w:pPr>
              <w:pStyle w:val="165"/>
            </w:pPr>
            <w:r>
              <w:t>数据 / 分析 / 技术咨询</w:t>
            </w: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2C2EE348">
            <w:pPr>
              <w:pStyle w:val="165"/>
            </w:pPr>
            <w:r>
              <w:t>HSBC Data、Aon、IQVIA、Dell、Mastercard、Accenture等</w:t>
            </w: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751BEA23">
            <w:pPr>
              <w:pStyle w:val="165"/>
            </w:pPr>
            <w:r>
              <w:t>ETL、SQL、数据质量、指标体系、可视化/业务解释</w:t>
            </w:r>
          </w:p>
        </w:tc>
      </w:tr>
      <w:tr w14:paraId="62507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55477732">
            <w:pPr>
              <w:pStyle w:val="165"/>
            </w:pPr>
            <w:r>
              <w:t>测试 / 运维 / 安全</w:t>
            </w: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009324C9">
            <w:pPr>
              <w:pStyle w:val="165"/>
            </w:pPr>
            <w:r>
              <w:t>KLA QA、索尼信息系统、HSBC Cyber等</w:t>
            </w: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0CE7DC77">
            <w:pPr>
              <w:pStyle w:val="165"/>
            </w:pPr>
            <w:r>
              <w:t>自动化测试、日志/Tracing、压测、告警、权限与审计</w:t>
            </w:r>
          </w:p>
        </w:tc>
      </w:tr>
      <w:tr w14:paraId="48C81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59533BFB">
            <w:pPr>
              <w:pStyle w:val="165"/>
            </w:pPr>
            <w:r>
              <w:t>不限专业的数字化/管培</w:t>
            </w: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673B0309">
            <w:pPr>
              <w:pStyle w:val="165"/>
            </w:pPr>
            <w:r>
              <w:t>Deloitte、P&amp;G、Nestlé、Colgate、Mondelez、Carlsberg等</w:t>
            </w: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31479603">
            <w:pPr>
              <w:pStyle w:val="165"/>
            </w:pPr>
            <w:r>
              <w:t>数据分析、自动化、产品意识、沟通与业务理解</w:t>
            </w:r>
          </w:p>
        </w:tc>
      </w:tr>
      <w:tr w14:paraId="1F746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2595E7C5">
            <w:pPr>
              <w:pStyle w:val="165"/>
            </w:pPr>
            <w:r>
              <w:t>嵌入式 / 汽车软件（需专项补强）</w:t>
            </w: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73D9BB91">
            <w:pPr>
              <w:pStyle w:val="165"/>
            </w:pPr>
            <w:r>
              <w:t>AUMOVIO、现代汽车研发中心、Eaton等</w:t>
            </w: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2F7D0677">
            <w:pPr>
              <w:pStyle w:val="165"/>
            </w:pPr>
            <w:r>
              <w:t>C/C++、RTOS、CAN、MCU、AUTOSAR/ROS</w:t>
            </w:r>
          </w:p>
        </w:tc>
      </w:tr>
    </w:tbl>
    <w:p w14:paraId="1FAEFFDA">
      <w:pPr>
        <w:pStyle w:val="165"/>
      </w:pPr>
      <w:r>
        <w:rPr>
          <w:b/>
          <w:color w:val="2F5597"/>
        </w:rPr>
        <w:t>最关键的项目策略：</w:t>
      </w:r>
      <w:r>
        <w:t>围绕一个主项目做“纵向工程化 + 横向业务化”，而不是做5个互不相关的小Demo。</w:t>
      </w:r>
    </w:p>
    <w:p w14:paraId="5A6129D8">
      <w:pPr>
        <w:pStyle w:val="165"/>
        <w:ind w:left="312" w:hanging="159"/>
      </w:pPr>
      <w:r>
        <w:rPr>
          <w:b/>
        </w:rPr>
        <w:t xml:space="preserve">• </w:t>
      </w:r>
      <w:r>
        <w:t>纵向工程化：RAG核心 → 后端服务 → 数据层 → 测试/可观测 → 权限安全 → 部署。</w:t>
      </w:r>
    </w:p>
    <w:p w14:paraId="7BBD9213">
      <w:pPr>
        <w:pStyle w:val="165"/>
        <w:ind w:left="312" w:hanging="159"/>
      </w:pPr>
      <w:r>
        <w:rPr>
          <w:b/>
        </w:rPr>
        <w:t xml:space="preserve">• </w:t>
      </w:r>
      <w:r>
        <w:t>横向业务化：在同一套底座上做“企业知识助手 / 数据分析助手 / 工业故障助手”等场景壳。</w:t>
      </w:r>
    </w:p>
    <w:p w14:paraId="1A3ED7B5">
      <w:pPr>
        <w:pStyle w:val="165"/>
        <w:ind w:left="312" w:hanging="159"/>
      </w:pPr>
      <w:r>
        <w:rPr>
          <w:b/>
        </w:rPr>
        <w:t xml:space="preserve">• </w:t>
      </w:r>
      <w:r>
        <w:t>另开专项：只有当你明确投嵌入式/汽车底层、量化等岗位时，再做第二个小项目。</w:t>
      </w:r>
    </w:p>
    <w:p w14:paraId="2C9EC3B5">
      <w:pPr>
        <w:pStyle w:val="3"/>
        <w:keepNext/>
      </w:pPr>
      <w:r>
        <w:t>2. 公开可核实的2027届全职岗位：技术/数据方向</w:t>
      </w:r>
    </w:p>
    <w:p w14:paraId="3DDA7EC7">
      <w:r>
        <w:t>这一部分优先放与你计算机背景和RAG经历能产生直接连接的岗位。岗位描述均做了压缩总结，不照抄原JD。</w:t>
      </w:r>
    </w:p>
    <w:p w14:paraId="2664385D">
      <w:pPr>
        <w:pStyle w:val="5"/>
        <w:keepNext/>
      </w:pPr>
      <w:r>
        <w:t>Amazon 中国｜Software Development Engineer, Early Career - 2027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1A1803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shd w:val="clear" w:color="auto" w:fill="E2F0D9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2F4521CE">
            <w:pPr>
              <w:pStyle w:val="165"/>
            </w:pPr>
            <w:r>
              <w:rPr>
                <w:b/>
                <w:color w:val="2F5597"/>
              </w:rPr>
              <w:t>匹配层级</w:t>
            </w:r>
            <w:r>
              <w:rPr>
                <w:b/>
                <w:color w:val="2F5597"/>
              </w:rPr>
              <w:br w:type="textWrapping"/>
            </w:r>
            <w:r>
              <w:t>直接可投</w:t>
            </w: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6238DF95">
            <w:pPr>
              <w:pStyle w:val="165"/>
            </w:pPr>
            <w:r>
              <w:rPr>
                <w:b/>
                <w:color w:val="2F5597"/>
              </w:rPr>
              <w:t>地点 / 专业</w:t>
            </w:r>
            <w:r>
              <w:rPr>
                <w:b/>
                <w:color w:val="2F5597"/>
              </w:rPr>
              <w:br w:type="textWrapping"/>
            </w:r>
            <w:r>
              <w:t>北京；计算机/软件相关背景更匹配</w:t>
            </w:r>
          </w:p>
        </w:tc>
        <w:tc>
          <w:tcPr>
            <w:tcW w:w="46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0CA5FD7B">
            <w:pPr>
              <w:pStyle w:val="165"/>
            </w:pPr>
            <w:r>
              <w:rPr>
                <w:b/>
                <w:color w:val="2F5597"/>
              </w:rPr>
              <w:t>JD核心</w:t>
            </w:r>
            <w:r>
              <w:rPr>
                <w:b/>
                <w:color w:val="2F5597"/>
              </w:rPr>
              <w:br w:type="textWrapping"/>
            </w:r>
            <w:r>
              <w:t>参与可扩展软件服务的设计、开发、测试和上线，解决真实客户/业务问题，强调代码质量、系统设计与协作。</w:t>
            </w:r>
          </w:p>
        </w:tc>
      </w:tr>
    </w:tbl>
    <w:p w14:paraId="755D1230">
      <w:pPr>
        <w:pStyle w:val="165"/>
      </w:pPr>
      <w:r>
        <w:rPr>
          <w:b/>
          <w:color w:val="2F5597"/>
        </w:rPr>
        <w:t>关键词：</w:t>
      </w:r>
      <w:r>
        <w:t>数据结构与算法；面向对象；分布式/可扩展服务；代码质量；工程协作</w:t>
      </w:r>
    </w:p>
    <w:p w14:paraId="4787EEFE">
      <w:pPr>
        <w:pStyle w:val="165"/>
      </w:pPr>
      <w:r>
        <w:rPr>
          <w:b/>
          <w:color w:val="2F5597"/>
        </w:rPr>
        <w:t>对你项目的启发：</w:t>
      </w:r>
      <w:r>
        <w:t>把RAG从脚本改造成正式Web服务：API、并发、异常处理、数据库、测试、部署，项目叙事从“做检索”升级为“做后端系统”。</w:t>
      </w:r>
    </w:p>
    <w:p w14:paraId="1CA2E04D">
      <w:pPr>
        <w:pStyle w:val="164"/>
      </w:pPr>
      <w:r>
        <w:rPr>
          <w:b/>
        </w:rPr>
        <w:t>岗位来源：</w:t>
      </w:r>
      <w:r>
        <w:fldChar w:fldCharType="begin"/>
      </w:r>
      <w:r>
        <w:instrText xml:space="preserve"> HYPERLINK "https://www.amazon.jobs/en/jobs/10493864/software-development-engineer-early-career-2027-beijing" \h </w:instrText>
      </w:r>
      <w:r>
        <w:fldChar w:fldCharType="separate"/>
      </w:r>
      <w:r>
        <w:rPr>
          <w:rFonts w:ascii="Arial" w:hAnsi="Arial" w:eastAsia="Noto Sans CJK SC"/>
          <w:color w:val="0563C1"/>
          <w:u w:val="single"/>
        </w:rPr>
        <w:t>https://www.amazon.jobs/en/jobs/10493864/software-development-engineer-early-career-2027-beijing</w:t>
      </w:r>
      <w:r>
        <w:rPr>
          <w:rFonts w:ascii="Arial" w:hAnsi="Arial" w:eastAsia="Noto Sans CJK SC"/>
          <w:color w:val="0563C1"/>
          <w:u w:val="single"/>
        </w:rPr>
        <w:fldChar w:fldCharType="end"/>
      </w:r>
    </w:p>
    <w:p w14:paraId="28284F24">
      <w:pPr>
        <w:pStyle w:val="5"/>
        <w:keepNext/>
      </w:pPr>
      <w:r>
        <w:t>KLA｜2027 Campus Software Engineer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4E85B8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shd w:val="clear" w:color="auto" w:fill="E2F0D9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2622F962">
            <w:pPr>
              <w:pStyle w:val="165"/>
            </w:pPr>
            <w:r>
              <w:rPr>
                <w:b/>
                <w:color w:val="2F5597"/>
              </w:rPr>
              <w:t>匹配层级</w:t>
            </w:r>
            <w:r>
              <w:rPr>
                <w:b/>
                <w:color w:val="2F5597"/>
              </w:rPr>
              <w:br w:type="textWrapping"/>
            </w:r>
            <w:r>
              <w:t>直接可投</w:t>
            </w: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1C31DCB2">
            <w:pPr>
              <w:pStyle w:val="165"/>
            </w:pPr>
            <w:r>
              <w:rPr>
                <w:b/>
                <w:color w:val="2F5597"/>
              </w:rPr>
              <w:t>地点 / 专业</w:t>
            </w:r>
            <w:r>
              <w:rPr>
                <w:b/>
                <w:color w:val="2F5597"/>
              </w:rPr>
              <w:br w:type="textWrapping"/>
            </w:r>
            <w:r>
              <w:t>上海；计算机/软件或其他技术专业</w:t>
            </w:r>
          </w:p>
        </w:tc>
        <w:tc>
          <w:tcPr>
            <w:tcW w:w="46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7ED20A6B">
            <w:pPr>
              <w:pStyle w:val="165"/>
            </w:pPr>
            <w:r>
              <w:rPr>
                <w:b/>
                <w:color w:val="2F5597"/>
              </w:rPr>
              <w:t>JD核心</w:t>
            </w:r>
            <w:r>
              <w:rPr>
                <w:b/>
                <w:color w:val="2F5597"/>
              </w:rPr>
              <w:br w:type="textWrapping"/>
            </w:r>
            <w:r>
              <w:t>参与Windows/Linux上的软件开发全流程：需求、设计、编码、部署、支持；涉及量测/检测与数据分析平台。</w:t>
            </w:r>
          </w:p>
        </w:tc>
      </w:tr>
    </w:tbl>
    <w:p w14:paraId="12FDC512">
      <w:pPr>
        <w:pStyle w:val="165"/>
      </w:pPr>
      <w:r>
        <w:rPr>
          <w:b/>
          <w:color w:val="2F5597"/>
        </w:rPr>
        <w:t>关键词：</w:t>
      </w:r>
      <w:r>
        <w:t>C/C++/C#/Java/Python；数据结构与算法；OOP/OOD；多线程；网络；数据库；单元测试</w:t>
      </w:r>
    </w:p>
    <w:p w14:paraId="547B69B3">
      <w:pPr>
        <w:pStyle w:val="165"/>
      </w:pPr>
      <w:r>
        <w:rPr>
          <w:b/>
          <w:color w:val="2F5597"/>
        </w:rPr>
        <w:t>对你项目的启发：</w:t>
      </w:r>
      <w:r>
        <w:t>增加Linux后端、多线程/异步、网络请求、数据库持久化与自动化测试；RAG只作为业务模块存在。</w:t>
      </w:r>
    </w:p>
    <w:p w14:paraId="144041E6">
      <w:pPr>
        <w:pStyle w:val="164"/>
      </w:pPr>
      <w:r>
        <w:rPr>
          <w:b/>
        </w:rPr>
        <w:t>岗位来源：</w:t>
      </w:r>
      <w:r>
        <w:fldChar w:fldCharType="begin"/>
      </w:r>
      <w:r>
        <w:instrText xml:space="preserve"> HYPERLINK "https://kla.wd1.myworkdayjobs.com/search/job/XMLNAME--2027-Campus-Software-Engineer_2639762" \h </w:instrText>
      </w:r>
      <w:r>
        <w:fldChar w:fldCharType="separate"/>
      </w:r>
      <w:r>
        <w:rPr>
          <w:rFonts w:ascii="Arial" w:hAnsi="Arial" w:eastAsia="Noto Sans CJK SC"/>
          <w:color w:val="0563C1"/>
          <w:u w:val="single"/>
        </w:rPr>
        <w:t>https://kla.wd1.myworkdayjobs.com/search/job/XMLNAME--2027-Campus-Software-Engineer_2639762</w:t>
      </w:r>
      <w:r>
        <w:rPr>
          <w:rFonts w:ascii="Arial" w:hAnsi="Arial" w:eastAsia="Noto Sans CJK SC"/>
          <w:color w:val="0563C1"/>
          <w:u w:val="single"/>
        </w:rPr>
        <w:fldChar w:fldCharType="end"/>
      </w:r>
    </w:p>
    <w:p w14:paraId="52C1F95D">
      <w:pPr>
        <w:pStyle w:val="5"/>
        <w:keepNext/>
      </w:pPr>
      <w:r>
        <w:t>KLA｜2027 Campus Software Engineer - QA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73B8FB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shd w:val="clear" w:color="auto" w:fill="E2F0D9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1582A8AC">
            <w:pPr>
              <w:pStyle w:val="165"/>
            </w:pPr>
            <w:r>
              <w:rPr>
                <w:b/>
                <w:color w:val="2F5597"/>
              </w:rPr>
              <w:t>匹配层级</w:t>
            </w:r>
            <w:r>
              <w:rPr>
                <w:b/>
                <w:color w:val="2F5597"/>
              </w:rPr>
              <w:br w:type="textWrapping"/>
            </w:r>
            <w:r>
              <w:t>直接可投</w:t>
            </w: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3AEB2E4E">
            <w:pPr>
              <w:pStyle w:val="165"/>
            </w:pPr>
            <w:r>
              <w:rPr>
                <w:b/>
                <w:color w:val="2F5597"/>
              </w:rPr>
              <w:t>地点 / 专业</w:t>
            </w:r>
            <w:r>
              <w:rPr>
                <w:b/>
                <w:color w:val="2F5597"/>
              </w:rPr>
              <w:br w:type="textWrapping"/>
            </w:r>
            <w:r>
              <w:t>上海；计算机/软件/自动化/电气等技术专业</w:t>
            </w:r>
          </w:p>
        </w:tc>
        <w:tc>
          <w:tcPr>
            <w:tcW w:w="46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6F1B844B">
            <w:pPr>
              <w:pStyle w:val="165"/>
            </w:pPr>
            <w:r>
              <w:rPr>
                <w:b/>
                <w:color w:val="2F5597"/>
              </w:rPr>
              <w:t>JD核心</w:t>
            </w:r>
            <w:r>
              <w:rPr>
                <w:b/>
                <w:color w:val="2F5597"/>
              </w:rPr>
              <w:br w:type="textWrapping"/>
            </w:r>
            <w:r>
              <w:t>从需求分析到测试用例、功能/冒烟/回归测试、缺陷复现与验证，并逐步做测试自动化。</w:t>
            </w:r>
          </w:p>
        </w:tc>
      </w:tr>
    </w:tbl>
    <w:p w14:paraId="3543B235">
      <w:pPr>
        <w:pStyle w:val="165"/>
      </w:pPr>
      <w:r>
        <w:rPr>
          <w:b/>
          <w:color w:val="2F5597"/>
        </w:rPr>
        <w:t>关键词：</w:t>
      </w:r>
      <w:r>
        <w:t>Python/C/C++/C#；Linux；MySQL/Oracle；自动化测试；缺陷管理</w:t>
      </w:r>
    </w:p>
    <w:p w14:paraId="2613A4D7">
      <w:pPr>
        <w:pStyle w:val="165"/>
      </w:pPr>
      <w:r>
        <w:rPr>
          <w:b/>
          <w:color w:val="2F5597"/>
        </w:rPr>
        <w:t>对你项目的启发：</w:t>
      </w:r>
      <w:r>
        <w:t>给现有RAG补“工程测试层”：pytest、接口测试、检索回归集、端到端测试、失败样例回放。</w:t>
      </w:r>
    </w:p>
    <w:p w14:paraId="691D2B12">
      <w:pPr>
        <w:pStyle w:val="164"/>
      </w:pPr>
      <w:r>
        <w:rPr>
          <w:b/>
        </w:rPr>
        <w:t>岗位来源：</w:t>
      </w:r>
      <w:r>
        <w:fldChar w:fldCharType="begin"/>
      </w:r>
      <w:r>
        <w:instrText xml:space="preserve"> HYPERLINK "https://kla.wd1.myworkdayjobs.com/search/job/XMLNAME--2027-Campus-Software-Engineer-QA_2639775" \h </w:instrText>
      </w:r>
      <w:r>
        <w:fldChar w:fldCharType="separate"/>
      </w:r>
      <w:r>
        <w:rPr>
          <w:rFonts w:ascii="Arial" w:hAnsi="Arial" w:eastAsia="Noto Sans CJK SC"/>
          <w:color w:val="0563C1"/>
          <w:u w:val="single"/>
        </w:rPr>
        <w:t>https://kla.wd1.myworkdayjobs.com/search/job/XMLNAME--2027-Campus-Software-Engineer-QA_2639775</w:t>
      </w:r>
      <w:r>
        <w:rPr>
          <w:rFonts w:ascii="Arial" w:hAnsi="Arial" w:eastAsia="Noto Sans CJK SC"/>
          <w:color w:val="0563C1"/>
          <w:u w:val="single"/>
        </w:rPr>
        <w:fldChar w:fldCharType="end"/>
      </w:r>
    </w:p>
    <w:p w14:paraId="41E569E8">
      <w:pPr>
        <w:pStyle w:val="5"/>
        <w:keepNext/>
      </w:pPr>
      <w:r>
        <w:t>索尼信息系统（中国）｜软件工程师 / 系统开发方向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569123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shd w:val="clear" w:color="auto" w:fill="E2F0D9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7EA1B58E">
            <w:pPr>
              <w:pStyle w:val="165"/>
            </w:pPr>
            <w:r>
              <w:rPr>
                <w:b/>
                <w:color w:val="2F5597"/>
              </w:rPr>
              <w:t>匹配层级</w:t>
            </w:r>
            <w:r>
              <w:rPr>
                <w:b/>
                <w:color w:val="2F5597"/>
              </w:rPr>
              <w:br w:type="textWrapping"/>
            </w:r>
            <w:r>
              <w:t>直接可投</w:t>
            </w: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17F78D85">
            <w:pPr>
              <w:pStyle w:val="165"/>
            </w:pPr>
            <w:r>
              <w:rPr>
                <w:b/>
                <w:color w:val="2F5597"/>
              </w:rPr>
              <w:t>地点 / 专业</w:t>
            </w:r>
            <w:r>
              <w:rPr>
                <w:b/>
                <w:color w:val="2F5597"/>
              </w:rPr>
              <w:br w:type="textWrapping"/>
            </w:r>
            <w:r>
              <w:t>中国（以当年页面为准）；2027届本科/硕士，理工科</w:t>
            </w:r>
          </w:p>
        </w:tc>
        <w:tc>
          <w:tcPr>
            <w:tcW w:w="46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24F87832">
            <w:pPr>
              <w:pStyle w:val="165"/>
            </w:pPr>
            <w:r>
              <w:rPr>
                <w:b/>
                <w:color w:val="2F5597"/>
              </w:rPr>
              <w:t>JD核心</w:t>
            </w:r>
            <w:r>
              <w:rPr>
                <w:b/>
                <w:color w:val="2F5597"/>
              </w:rPr>
              <w:br w:type="textWrapping"/>
            </w:r>
            <w:r>
              <w:t>系统开发、测试、运维；监控告警与故障诊断；需求分析、功能/技术设计；运维自动化、上线与应急演练。</w:t>
            </w:r>
          </w:p>
        </w:tc>
      </w:tr>
    </w:tbl>
    <w:p w14:paraId="7F5913F8">
      <w:pPr>
        <w:pStyle w:val="165"/>
      </w:pPr>
      <w:r>
        <w:rPr>
          <w:b/>
          <w:color w:val="2F5597"/>
        </w:rPr>
        <w:t>关键词：</w:t>
      </w:r>
      <w:r>
        <w:t>C/Java/Python/C++；操作系统；数据库；软件工程；Docker/云为加分项</w:t>
      </w:r>
    </w:p>
    <w:p w14:paraId="6B6D0956">
      <w:pPr>
        <w:pStyle w:val="165"/>
      </w:pPr>
      <w:r>
        <w:rPr>
          <w:b/>
          <w:color w:val="2F5597"/>
        </w:rPr>
        <w:t>对你项目的启发：</w:t>
      </w:r>
      <w:r>
        <w:t>把日志、Tracing、告警、部署脚本和故障诊断加入项目，让项目能体现“开发+运维”完整生命周期。</w:t>
      </w:r>
    </w:p>
    <w:p w14:paraId="1CC42AF3">
      <w:pPr>
        <w:pStyle w:val="164"/>
      </w:pPr>
      <w:r>
        <w:rPr>
          <w:b/>
        </w:rPr>
        <w:t>岗位来源：</w:t>
      </w:r>
      <w:r>
        <w:fldChar w:fldCharType="begin"/>
      </w:r>
      <w:r>
        <w:instrText xml:space="preserve"> HYPERLINK "https://sony.zhaopin.com/post/index.html" \h </w:instrText>
      </w:r>
      <w:r>
        <w:fldChar w:fldCharType="separate"/>
      </w:r>
      <w:r>
        <w:rPr>
          <w:rFonts w:ascii="Arial" w:hAnsi="Arial" w:eastAsia="Noto Sans CJK SC"/>
          <w:color w:val="0563C1"/>
          <w:u w:val="single"/>
        </w:rPr>
        <w:t>https://sony.zhaopin.com/post/index.html</w:t>
      </w:r>
      <w:r>
        <w:rPr>
          <w:rFonts w:ascii="Arial" w:hAnsi="Arial" w:eastAsia="Noto Sans CJK SC"/>
          <w:color w:val="0563C1"/>
          <w:u w:val="single"/>
        </w:rPr>
        <w:fldChar w:fldCharType="end"/>
      </w:r>
    </w:p>
    <w:p w14:paraId="23DC1AF5">
      <w:pPr>
        <w:pStyle w:val="5"/>
        <w:keepNext/>
      </w:pPr>
      <w:r>
        <w:t>Microsoft 中国 APRD｜Software Engineer / Applied Scientist / Product Manager 等2027校招方向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7F25F5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shd w:val="clear" w:color="auto" w:fill="E2F0D9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5AFFECD5">
            <w:pPr>
              <w:pStyle w:val="165"/>
            </w:pPr>
            <w:r>
              <w:rPr>
                <w:b/>
                <w:color w:val="2F5597"/>
              </w:rPr>
              <w:t>匹配层级</w:t>
            </w:r>
            <w:r>
              <w:rPr>
                <w:b/>
                <w:color w:val="2F5597"/>
              </w:rPr>
              <w:br w:type="textWrapping"/>
            </w:r>
            <w:r>
              <w:t>直接可投</w:t>
            </w: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2821C388">
            <w:pPr>
              <w:pStyle w:val="165"/>
            </w:pPr>
            <w:r>
              <w:rPr>
                <w:b/>
                <w:color w:val="2F5597"/>
              </w:rPr>
              <w:t>地点 / 专业</w:t>
            </w:r>
            <w:r>
              <w:rPr>
                <w:b/>
                <w:color w:val="2F5597"/>
              </w:rPr>
              <w:br w:type="textWrapping"/>
            </w:r>
            <w:r>
              <w:t>北京/苏州等（岗位随批次变化）；官方校招面向计算机/软件等相关专业；具体岗位以投递页为准</w:t>
            </w:r>
          </w:p>
        </w:tc>
        <w:tc>
          <w:tcPr>
            <w:tcW w:w="46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07A839C6">
            <w:pPr>
              <w:pStyle w:val="165"/>
            </w:pPr>
            <w:r>
              <w:rPr>
                <w:b/>
                <w:color w:val="2F5597"/>
              </w:rPr>
              <w:t>JD核心</w:t>
            </w:r>
            <w:r>
              <w:rPr>
                <w:b/>
                <w:color w:val="2F5597"/>
              </w:rPr>
              <w:br w:type="textWrapping"/>
            </w:r>
            <w:r>
              <w:t>软件工程、应用科学和产品方向围绕AI/云/软件产品研发，强调编程、算法、产品落地和跨团队合作。</w:t>
            </w:r>
          </w:p>
        </w:tc>
      </w:tr>
    </w:tbl>
    <w:p w14:paraId="5594D905">
      <w:pPr>
        <w:pStyle w:val="165"/>
      </w:pPr>
      <w:r>
        <w:rPr>
          <w:b/>
          <w:color w:val="2F5597"/>
        </w:rPr>
        <w:t>关键词：</w:t>
      </w:r>
      <w:r>
        <w:t>算法与编码；AI/ML；软件系统；产品思维；英语协作</w:t>
      </w:r>
    </w:p>
    <w:p w14:paraId="28757650">
      <w:pPr>
        <w:pStyle w:val="165"/>
      </w:pPr>
      <w:r>
        <w:rPr>
          <w:b/>
          <w:color w:val="2F5597"/>
        </w:rPr>
        <w:t>对你项目的启发：</w:t>
      </w:r>
      <w:r>
        <w:t>在RAG上补Agent与工具调用、模型评估、服务化和产品闭环；同时准备算法与编码基础，不要只讲LangChain。</w:t>
      </w:r>
    </w:p>
    <w:p w14:paraId="34C1F464">
      <w:pPr>
        <w:pStyle w:val="165"/>
      </w:pPr>
      <w:r>
        <w:rPr>
          <w:b/>
          <w:color w:val="2F5597"/>
        </w:rPr>
        <w:t>备注：</w:t>
      </w:r>
      <w:r>
        <w:t>2027届具体岗位名称/地点以当期招聘系统为准。</w:t>
      </w:r>
    </w:p>
    <w:p w14:paraId="36631D34">
      <w:pPr>
        <w:pStyle w:val="164"/>
      </w:pPr>
      <w:r>
        <w:rPr>
          <w:b/>
        </w:rPr>
        <w:t>岗位来源：</w:t>
      </w:r>
      <w:r>
        <w:fldChar w:fldCharType="begin"/>
      </w:r>
      <w:r>
        <w:instrText xml:space="preserve"> HYPERLINK "https://www.microsoft.com/zh-cn/aprd/recruitment" \h </w:instrText>
      </w:r>
      <w:r>
        <w:fldChar w:fldCharType="separate"/>
      </w:r>
      <w:r>
        <w:rPr>
          <w:rFonts w:ascii="Arial" w:hAnsi="Arial" w:eastAsia="Noto Sans CJK SC"/>
          <w:color w:val="0563C1"/>
          <w:u w:val="single"/>
        </w:rPr>
        <w:t>https://www.microsoft.com/zh-cn/aprd/recruitment</w:t>
      </w:r>
      <w:r>
        <w:rPr>
          <w:rFonts w:ascii="Arial" w:hAnsi="Arial" w:eastAsia="Noto Sans CJK SC"/>
          <w:color w:val="0563C1"/>
          <w:u w:val="single"/>
        </w:rPr>
        <w:fldChar w:fldCharType="end"/>
      </w:r>
    </w:p>
    <w:p w14:paraId="2C4E44A0">
      <w:pPr>
        <w:pStyle w:val="5"/>
        <w:keepNext/>
      </w:pPr>
      <w:r>
        <w:t>Appen 澳鹏数据｜AI Data Trainer - Code（2027校园招聘）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4707E9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shd w:val="clear" w:color="auto" w:fill="E2F0D9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73CE2CFD">
            <w:pPr>
              <w:pStyle w:val="165"/>
            </w:pPr>
            <w:r>
              <w:rPr>
                <w:b/>
                <w:color w:val="2F5597"/>
              </w:rPr>
              <w:t>匹配层级</w:t>
            </w:r>
            <w:r>
              <w:rPr>
                <w:b/>
                <w:color w:val="2F5597"/>
              </w:rPr>
              <w:br w:type="textWrapping"/>
            </w:r>
            <w:r>
              <w:t>直接可投</w:t>
            </w: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65A64900">
            <w:pPr>
              <w:pStyle w:val="165"/>
            </w:pPr>
            <w:r>
              <w:rPr>
                <w:b/>
                <w:color w:val="2F5597"/>
              </w:rPr>
              <w:t>地点 / 专业</w:t>
            </w:r>
            <w:r>
              <w:rPr>
                <w:b/>
                <w:color w:val="2F5597"/>
              </w:rPr>
              <w:br w:type="textWrapping"/>
            </w:r>
            <w:r>
              <w:t>全国/岗位页为准；计算机/软件类尤其匹配</w:t>
            </w:r>
          </w:p>
        </w:tc>
        <w:tc>
          <w:tcPr>
            <w:tcW w:w="46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70A18298">
            <w:pPr>
              <w:pStyle w:val="165"/>
            </w:pPr>
            <w:r>
              <w:rPr>
                <w:b/>
                <w:color w:val="2F5597"/>
              </w:rPr>
              <w:t>JD核心</w:t>
            </w:r>
            <w:r>
              <w:rPr>
                <w:b/>
                <w:color w:val="2F5597"/>
              </w:rPr>
              <w:br w:type="textWrapping"/>
            </w:r>
            <w:r>
              <w:t>围绕代码大模型训练数据工作，覆盖前后端代码、API、数据库、Linux/Docker；要求理解Transformer/大模型，并熟悉AI编程工具、Prompt及LLM应用框架。</w:t>
            </w:r>
          </w:p>
        </w:tc>
      </w:tr>
    </w:tbl>
    <w:p w14:paraId="4E5D83FC">
      <w:pPr>
        <w:pStyle w:val="165"/>
      </w:pPr>
      <w:r>
        <w:rPr>
          <w:b/>
          <w:color w:val="2F5597"/>
        </w:rPr>
        <w:t>关键词：</w:t>
      </w:r>
      <w:r>
        <w:t>HTML/CSS/JS；Java/Python/Go/C++；MySQL/MongoDB/Redis；Linux/Docker；Transformer/LLM；LangChain/LlamaIndex</w:t>
      </w:r>
    </w:p>
    <w:p w14:paraId="645FD79F">
      <w:pPr>
        <w:pStyle w:val="165"/>
      </w:pPr>
      <w:r>
        <w:rPr>
          <w:b/>
          <w:color w:val="2F5597"/>
        </w:rPr>
        <w:t>对你项目的启发：</w:t>
      </w:r>
      <w:r>
        <w:t>你现有RAG与此类岗位高度相关；优先补数据库、Docker、前后端接口、数据构造/清洗、Prompt版本管理和自动评测。</w:t>
      </w:r>
    </w:p>
    <w:p w14:paraId="04A67F26">
      <w:pPr>
        <w:pStyle w:val="164"/>
      </w:pPr>
      <w:r>
        <w:rPr>
          <w:b/>
        </w:rPr>
        <w:t>岗位来源：</w:t>
      </w:r>
      <w:r>
        <w:fldChar w:fldCharType="begin"/>
      </w:r>
      <w:r>
        <w:instrText xml:space="preserve"> HYPERLINK "https://www.scfai.edu.cn/xsc/info/1015/20612.htm" \h </w:instrText>
      </w:r>
      <w:r>
        <w:fldChar w:fldCharType="separate"/>
      </w:r>
      <w:r>
        <w:rPr>
          <w:rFonts w:ascii="Arial" w:hAnsi="Arial" w:eastAsia="Noto Sans CJK SC"/>
          <w:color w:val="0563C1"/>
          <w:u w:val="single"/>
        </w:rPr>
        <w:t>https://www.scfai.edu.cn/xsc/info/1015/20612.htm</w:t>
      </w:r>
      <w:r>
        <w:rPr>
          <w:rFonts w:ascii="Arial" w:hAnsi="Arial" w:eastAsia="Noto Sans CJK SC"/>
          <w:color w:val="0563C1"/>
          <w:u w:val="single"/>
        </w:rPr>
        <w:fldChar w:fldCharType="end"/>
      </w:r>
    </w:p>
    <w:p w14:paraId="69581E7A">
      <w:pPr>
        <w:pStyle w:val="5"/>
        <w:keepNext/>
      </w:pPr>
      <w:r>
        <w:t>AppLovin｜Campus Engineering / China R&amp;D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784DB7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shd w:val="clear" w:color="auto" w:fill="E2F0D9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195BF54B">
            <w:pPr>
              <w:pStyle w:val="165"/>
            </w:pPr>
            <w:r>
              <w:rPr>
                <w:b/>
                <w:color w:val="2F5597"/>
              </w:rPr>
              <w:t>匹配层级</w:t>
            </w:r>
            <w:r>
              <w:rPr>
                <w:b/>
                <w:color w:val="2F5597"/>
              </w:rPr>
              <w:br w:type="textWrapping"/>
            </w:r>
            <w:r>
              <w:t>直接可投</w:t>
            </w: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42D58129">
            <w:pPr>
              <w:pStyle w:val="165"/>
            </w:pPr>
            <w:r>
              <w:rPr>
                <w:b/>
                <w:color w:val="2F5597"/>
              </w:rPr>
              <w:t>地点 / 专业</w:t>
            </w:r>
            <w:r>
              <w:rPr>
                <w:b/>
                <w:color w:val="2F5597"/>
              </w:rPr>
              <w:br w:type="textWrapping"/>
            </w:r>
            <w:r>
              <w:t>北京；计算机/软件背景匹配</w:t>
            </w:r>
          </w:p>
        </w:tc>
        <w:tc>
          <w:tcPr>
            <w:tcW w:w="46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4D1828AB">
            <w:pPr>
              <w:pStyle w:val="165"/>
            </w:pPr>
            <w:r>
              <w:rPr>
                <w:b/>
                <w:color w:val="2F5597"/>
              </w:rPr>
              <w:t>JD核心</w:t>
            </w:r>
            <w:r>
              <w:rPr>
                <w:b/>
                <w:color w:val="2F5597"/>
              </w:rPr>
              <w:br w:type="textWrapping"/>
            </w:r>
            <w:r>
              <w:t>中国研发团队负责全球广告产品工程，公开招聘介绍中提到LLM在广告安全、特征提取、内容生成等方向的探索。</w:t>
            </w:r>
          </w:p>
        </w:tc>
      </w:tr>
    </w:tbl>
    <w:p w14:paraId="6CFA6646">
      <w:pPr>
        <w:pStyle w:val="165"/>
      </w:pPr>
      <w:r>
        <w:rPr>
          <w:b/>
          <w:color w:val="2F5597"/>
        </w:rPr>
        <w:t>关键词：</w:t>
      </w:r>
      <w:r>
        <w:t>后端工程；大规模系统；数据；LLM应用；产品工程</w:t>
      </w:r>
    </w:p>
    <w:p w14:paraId="12A28C37">
      <w:pPr>
        <w:pStyle w:val="165"/>
      </w:pPr>
      <w:r>
        <w:rPr>
          <w:b/>
          <w:color w:val="2F5597"/>
        </w:rPr>
        <w:t>对你项目的启发：</w:t>
      </w:r>
      <w:r>
        <w:t>让RAG具备高并发接口、缓存、数据指标与可观测性，并增加一个“LLM分类/抽取/生成”非纯检索任务。</w:t>
      </w:r>
    </w:p>
    <w:p w14:paraId="66B88F18">
      <w:pPr>
        <w:pStyle w:val="164"/>
      </w:pPr>
      <w:r>
        <w:rPr>
          <w:b/>
        </w:rPr>
        <w:t>岗位来源：</w:t>
      </w:r>
      <w:r>
        <w:fldChar w:fldCharType="begin"/>
      </w:r>
      <w:r>
        <w:instrText xml:space="preserve"> HYPERLINK "https://www.applovin.com/zh/careers" \h </w:instrText>
      </w:r>
      <w:r>
        <w:fldChar w:fldCharType="separate"/>
      </w:r>
      <w:r>
        <w:rPr>
          <w:rFonts w:ascii="Arial" w:hAnsi="Arial" w:eastAsia="Noto Sans CJK SC"/>
          <w:color w:val="0563C1"/>
          <w:u w:val="single"/>
        </w:rPr>
        <w:t>https://www.applovin.com/zh/careers</w:t>
      </w:r>
      <w:r>
        <w:rPr>
          <w:rFonts w:ascii="Arial" w:hAnsi="Arial" w:eastAsia="Noto Sans CJK SC"/>
          <w:color w:val="0563C1"/>
          <w:u w:val="single"/>
        </w:rPr>
        <w:fldChar w:fldCharType="end"/>
      </w:r>
    </w:p>
    <w:p w14:paraId="50CA4B77">
      <w:pPr>
        <w:pStyle w:val="5"/>
        <w:keepNext/>
      </w:pPr>
      <w:r>
        <w:t>HSBC 汇丰中国｜Engineering Graduate 2027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6C2CD1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shd w:val="clear" w:color="auto" w:fill="E2F0D9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59D79DEA">
            <w:pPr>
              <w:pStyle w:val="165"/>
            </w:pPr>
            <w:r>
              <w:rPr>
                <w:b/>
                <w:color w:val="2F5597"/>
              </w:rPr>
              <w:t>匹配层级</w:t>
            </w:r>
            <w:r>
              <w:rPr>
                <w:b/>
                <w:color w:val="2F5597"/>
              </w:rPr>
              <w:br w:type="textWrapping"/>
            </w:r>
            <w:r>
              <w:t>直接可投</w:t>
            </w: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7F0D2A0E">
            <w:pPr>
              <w:pStyle w:val="165"/>
            </w:pPr>
            <w:r>
              <w:rPr>
                <w:b/>
                <w:color w:val="2F5597"/>
              </w:rPr>
              <w:t>地点 / 专业</w:t>
            </w:r>
            <w:r>
              <w:rPr>
                <w:b/>
                <w:color w:val="2F5597"/>
              </w:rPr>
              <w:br w:type="textWrapping"/>
            </w:r>
            <w:r>
              <w:t>西安；未在岗位页限定必须CS；理工/技术背景更易匹配</w:t>
            </w:r>
          </w:p>
        </w:tc>
        <w:tc>
          <w:tcPr>
            <w:tcW w:w="46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11591E3D">
            <w:pPr>
              <w:pStyle w:val="165"/>
            </w:pPr>
            <w:r>
              <w:rPr>
                <w:b/>
                <w:color w:val="2F5597"/>
              </w:rPr>
              <w:t>JD核心</w:t>
            </w:r>
            <w:r>
              <w:rPr>
                <w:b/>
                <w:color w:val="2F5597"/>
              </w:rPr>
              <w:br w:type="textWrapping"/>
            </w:r>
            <w:r>
              <w:t>两年培养项目，参与安全、可扩展、高质量的银行技术系统，与业务和技术团队合作。</w:t>
            </w:r>
          </w:p>
        </w:tc>
      </w:tr>
    </w:tbl>
    <w:p w14:paraId="6F8D0D77">
      <w:pPr>
        <w:pStyle w:val="165"/>
      </w:pPr>
      <w:r>
        <w:rPr>
          <w:b/>
          <w:color w:val="2F5597"/>
        </w:rPr>
        <w:t>关键词：</w:t>
      </w:r>
      <w:r>
        <w:t>软件工程；系统可靠性；安全；协作；英语</w:t>
      </w:r>
    </w:p>
    <w:p w14:paraId="0FAB4825">
      <w:pPr>
        <w:pStyle w:val="165"/>
      </w:pPr>
      <w:r>
        <w:rPr>
          <w:b/>
          <w:color w:val="2F5597"/>
        </w:rPr>
        <w:t>对你项目的启发：</w:t>
      </w:r>
      <w:r>
        <w:t>补生产化API、数据库事务/缓存、测试、监控和基础安全；项目写成“企业级知识服务”而非Notebook。</w:t>
      </w:r>
    </w:p>
    <w:p w14:paraId="4D668111">
      <w:pPr>
        <w:pStyle w:val="164"/>
      </w:pPr>
      <w:r>
        <w:rPr>
          <w:b/>
        </w:rPr>
        <w:t>岗位来源：</w:t>
      </w:r>
      <w:r>
        <w:fldChar w:fldCharType="begin"/>
      </w:r>
      <w:r>
        <w:instrText xml:space="preserve"> HYPERLINK "https://apply.careers.hsbc.com/emergingtalent/job/Xi%26apos%3Ban-Engineering-Graduate-SN-710077/1371118957/" \h </w:instrText>
      </w:r>
      <w:r>
        <w:fldChar w:fldCharType="separate"/>
      </w:r>
      <w:r>
        <w:rPr>
          <w:rFonts w:ascii="Arial" w:hAnsi="Arial" w:eastAsia="Noto Sans CJK SC"/>
          <w:color w:val="0563C1"/>
          <w:u w:val="single"/>
        </w:rPr>
        <w:t>https://apply.careers.hsbc.com/emergingtalent/job/Xi%26apos%3Ban-Engineering-Graduate-SN-710077/1371118957/</w:t>
      </w:r>
      <w:r>
        <w:rPr>
          <w:rFonts w:ascii="Arial" w:hAnsi="Arial" w:eastAsia="Noto Sans CJK SC"/>
          <w:color w:val="0563C1"/>
          <w:u w:val="single"/>
        </w:rPr>
        <w:fldChar w:fldCharType="end"/>
      </w:r>
    </w:p>
    <w:p w14:paraId="4293319A">
      <w:pPr>
        <w:pStyle w:val="5"/>
        <w:keepNext/>
      </w:pPr>
      <w:r>
        <w:t>HSBC 汇丰中国｜Data Graduate 2027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4E6444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shd w:val="clear" w:color="auto" w:fill="E2F0D9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04B7ECE4">
            <w:pPr>
              <w:pStyle w:val="165"/>
            </w:pPr>
            <w:r>
              <w:rPr>
                <w:b/>
                <w:color w:val="2F5597"/>
              </w:rPr>
              <w:t>匹配层级</w:t>
            </w:r>
            <w:r>
              <w:rPr>
                <w:b/>
                <w:color w:val="2F5597"/>
              </w:rPr>
              <w:br w:type="textWrapping"/>
            </w:r>
            <w:r>
              <w:t>直接可投</w:t>
            </w: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1B422190">
            <w:pPr>
              <w:pStyle w:val="165"/>
            </w:pPr>
            <w:r>
              <w:rPr>
                <w:b/>
                <w:color w:val="2F5597"/>
              </w:rPr>
              <w:t>地点 / 专业</w:t>
            </w:r>
            <w:r>
              <w:rPr>
                <w:b/>
                <w:color w:val="2F5597"/>
              </w:rPr>
              <w:br w:type="textWrapping"/>
            </w:r>
            <w:r>
              <w:t>广州；不限于单一专业，重数据能力</w:t>
            </w:r>
          </w:p>
        </w:tc>
        <w:tc>
          <w:tcPr>
            <w:tcW w:w="46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4C54A8AC">
            <w:pPr>
              <w:pStyle w:val="165"/>
            </w:pPr>
            <w:r>
              <w:rPr>
                <w:b/>
                <w:color w:val="2F5597"/>
              </w:rPr>
              <w:t>JD核心</w:t>
            </w:r>
            <w:r>
              <w:rPr>
                <w:b/>
                <w:color w:val="2F5597"/>
              </w:rPr>
              <w:br w:type="textWrapping"/>
            </w:r>
            <w:r>
              <w:t>把数据转成可用洞察，围绕数据资产、分析、产品与业务协作开展工作。</w:t>
            </w:r>
          </w:p>
        </w:tc>
      </w:tr>
    </w:tbl>
    <w:p w14:paraId="1E856E54">
      <w:pPr>
        <w:pStyle w:val="165"/>
      </w:pPr>
      <w:r>
        <w:rPr>
          <w:b/>
          <w:color w:val="2F5597"/>
        </w:rPr>
        <w:t>关键词：</w:t>
      </w:r>
      <w:r>
        <w:t>SQL；Python；数据清洗；数据建模；分析表达；业务理解</w:t>
      </w:r>
    </w:p>
    <w:p w14:paraId="521D5CF9">
      <w:pPr>
        <w:pStyle w:val="165"/>
      </w:pPr>
      <w:r>
        <w:rPr>
          <w:b/>
          <w:color w:val="2F5597"/>
        </w:rPr>
        <w:t>对你项目的启发：</w:t>
      </w:r>
      <w:r>
        <w:t>给RAG加入结构化数据管道：CSV/SQL→清洗→指标→检索/问答；把评估结果存库并做分析报表。</w:t>
      </w:r>
    </w:p>
    <w:p w14:paraId="375B2978">
      <w:pPr>
        <w:pStyle w:val="164"/>
      </w:pPr>
      <w:r>
        <w:rPr>
          <w:b/>
        </w:rPr>
        <w:t>岗位来源：</w:t>
      </w:r>
      <w:r>
        <w:fldChar w:fldCharType="begin"/>
      </w:r>
      <w:r>
        <w:instrText xml:space="preserve"> HYPERLINK "https://apply.careers.hsbc.com/emergingtalent/job/Guangzhou-Data-Graduate-GD-510170/1371119957/" \h </w:instrText>
      </w:r>
      <w:r>
        <w:fldChar w:fldCharType="separate"/>
      </w:r>
      <w:r>
        <w:rPr>
          <w:rFonts w:ascii="Arial" w:hAnsi="Arial" w:eastAsia="Noto Sans CJK SC"/>
          <w:color w:val="0563C1"/>
          <w:u w:val="single"/>
        </w:rPr>
        <w:t>https://apply.careers.hsbc.com/emergingtalent/job/Guangzhou-Data-Graduate-GD-510170/1371119957/</w:t>
      </w:r>
      <w:r>
        <w:rPr>
          <w:rFonts w:ascii="Arial" w:hAnsi="Arial" w:eastAsia="Noto Sans CJK SC"/>
          <w:color w:val="0563C1"/>
          <w:u w:val="single"/>
        </w:rPr>
        <w:fldChar w:fldCharType="end"/>
      </w:r>
    </w:p>
    <w:p w14:paraId="10BC1D3A">
      <w:pPr>
        <w:pStyle w:val="5"/>
        <w:keepNext/>
      </w:pPr>
      <w:r>
        <w:t>HSBC 汇丰中国｜Cyber Graduate 2027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1B1D4C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shd w:val="clear" w:color="auto" w:fill="FCE4D6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51BB9EDE">
            <w:pPr>
              <w:pStyle w:val="165"/>
            </w:pPr>
            <w:r>
              <w:rPr>
                <w:b/>
                <w:color w:val="2F5597"/>
              </w:rPr>
              <w:t>匹配层级</w:t>
            </w:r>
            <w:r>
              <w:rPr>
                <w:b/>
                <w:color w:val="2F5597"/>
              </w:rPr>
              <w:br w:type="textWrapping"/>
            </w:r>
            <w:r>
              <w:t>拓展后可投</w:t>
            </w: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013729CA">
            <w:pPr>
              <w:pStyle w:val="165"/>
            </w:pPr>
            <w:r>
              <w:rPr>
                <w:b/>
                <w:color w:val="2F5597"/>
              </w:rPr>
              <w:t>地点 / 专业</w:t>
            </w:r>
            <w:r>
              <w:rPr>
                <w:b/>
                <w:color w:val="2F5597"/>
              </w:rPr>
              <w:br w:type="textWrapping"/>
            </w:r>
            <w:r>
              <w:t>广州；岗位强调潜力，不要求入职前就是安全专家</w:t>
            </w:r>
          </w:p>
        </w:tc>
        <w:tc>
          <w:tcPr>
            <w:tcW w:w="46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3A7DC16B">
            <w:pPr>
              <w:pStyle w:val="165"/>
            </w:pPr>
            <w:r>
              <w:rPr>
                <w:b/>
                <w:color w:val="2F5597"/>
              </w:rPr>
              <w:t>JD核心</w:t>
            </w:r>
            <w:r>
              <w:rPr>
                <w:b/>
                <w:color w:val="2F5597"/>
              </w:rPr>
              <w:br w:type="textWrapping"/>
            </w:r>
            <w:r>
              <w:t>参与网络、应用和基础设施安全控制、监测与事件响应。</w:t>
            </w:r>
          </w:p>
        </w:tc>
      </w:tr>
    </w:tbl>
    <w:p w14:paraId="150197B1">
      <w:pPr>
        <w:pStyle w:val="165"/>
      </w:pPr>
      <w:r>
        <w:rPr>
          <w:b/>
          <w:color w:val="2F5597"/>
        </w:rPr>
        <w:t>关键词：</w:t>
      </w:r>
      <w:r>
        <w:t>安全基础；监控；事件响应；风险意识</w:t>
      </w:r>
    </w:p>
    <w:p w14:paraId="2F683334">
      <w:pPr>
        <w:pStyle w:val="165"/>
      </w:pPr>
      <w:r>
        <w:rPr>
          <w:b/>
          <w:color w:val="2F5597"/>
        </w:rPr>
        <w:t>对你项目的启发：</w:t>
      </w:r>
      <w:r>
        <w:t>在RAG增加鉴权/RBAC、审计日志、密钥管理、Prompt Injection基础防护、敏感数据过滤，形成“AI系统安全”故事。</w:t>
      </w:r>
    </w:p>
    <w:p w14:paraId="2643510B">
      <w:pPr>
        <w:pStyle w:val="164"/>
      </w:pPr>
      <w:r>
        <w:rPr>
          <w:b/>
        </w:rPr>
        <w:t>岗位来源：</w:t>
      </w:r>
      <w:r>
        <w:fldChar w:fldCharType="begin"/>
      </w:r>
      <w:r>
        <w:instrText xml:space="preserve"> HYPERLINK "https://apply.careers.hsbc.com/emergingtalent/job/Guangzhou-Cyber-Graduate-GD-510170/1371120557/" \h </w:instrText>
      </w:r>
      <w:r>
        <w:fldChar w:fldCharType="separate"/>
      </w:r>
      <w:r>
        <w:rPr>
          <w:rFonts w:ascii="Arial" w:hAnsi="Arial" w:eastAsia="Noto Sans CJK SC"/>
          <w:color w:val="0563C1"/>
          <w:u w:val="single"/>
        </w:rPr>
        <w:t>https://apply.careers.hsbc.com/emergingtalent/job/Guangzhou-Cyber-Graduate-GD-510170/1371120557/</w:t>
      </w:r>
      <w:r>
        <w:rPr>
          <w:rFonts w:ascii="Arial" w:hAnsi="Arial" w:eastAsia="Noto Sans CJK SC"/>
          <w:color w:val="0563C1"/>
          <w:u w:val="single"/>
        </w:rPr>
        <w:fldChar w:fldCharType="end"/>
      </w:r>
    </w:p>
    <w:p w14:paraId="35064214">
      <w:pPr>
        <w:pStyle w:val="5"/>
        <w:keepNext/>
      </w:pPr>
      <w:r>
        <w:t>Mastercard｜Associate Consultant / Associate Analyst, Launch Graduate Program 2027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27D5CF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shd w:val="clear" w:color="auto" w:fill="E2F0D9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26A92031">
            <w:pPr>
              <w:pStyle w:val="165"/>
            </w:pPr>
            <w:r>
              <w:rPr>
                <w:b/>
                <w:color w:val="2F5597"/>
              </w:rPr>
              <w:t>匹配层级</w:t>
            </w:r>
            <w:r>
              <w:rPr>
                <w:b/>
                <w:color w:val="2F5597"/>
              </w:rPr>
              <w:br w:type="textWrapping"/>
            </w:r>
            <w:r>
              <w:t>直接可投</w:t>
            </w: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7B8C5449">
            <w:pPr>
              <w:pStyle w:val="165"/>
            </w:pPr>
            <w:r>
              <w:rPr>
                <w:b/>
                <w:color w:val="2F5597"/>
              </w:rPr>
              <w:t>地点 / 专业</w:t>
            </w:r>
            <w:r>
              <w:rPr>
                <w:b/>
                <w:color w:val="2F5597"/>
              </w:rPr>
              <w:br w:type="textWrapping"/>
            </w:r>
            <w:r>
              <w:t>北京/上海；具体岗位以Launch页面为准</w:t>
            </w:r>
          </w:p>
        </w:tc>
        <w:tc>
          <w:tcPr>
            <w:tcW w:w="46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72B2E697">
            <w:pPr>
              <w:pStyle w:val="165"/>
            </w:pPr>
            <w:r>
              <w:rPr>
                <w:b/>
                <w:color w:val="2F5597"/>
              </w:rPr>
              <w:t>JD核心</w:t>
            </w:r>
            <w:r>
              <w:rPr>
                <w:b/>
                <w:color w:val="2F5597"/>
              </w:rPr>
              <w:br w:type="textWrapping"/>
            </w:r>
            <w:r>
              <w:t>毕业生项目包含咨询、分析和客户/账户相关岗位，核心是结构化解决问题、分析数据并与客户/团队沟通。</w:t>
            </w:r>
          </w:p>
        </w:tc>
      </w:tr>
    </w:tbl>
    <w:p w14:paraId="18738896">
      <w:pPr>
        <w:pStyle w:val="165"/>
      </w:pPr>
      <w:r>
        <w:rPr>
          <w:b/>
          <w:color w:val="2F5597"/>
        </w:rPr>
        <w:t>关键词：</w:t>
      </w:r>
      <w:r>
        <w:t>数据分析；问题拆解；客户沟通；商业理解；Excel/Python</w:t>
      </w:r>
    </w:p>
    <w:p w14:paraId="3B2874F2">
      <w:pPr>
        <w:pStyle w:val="165"/>
      </w:pPr>
      <w:r>
        <w:rPr>
          <w:b/>
          <w:color w:val="2F5597"/>
        </w:rPr>
        <w:t>对你项目的启发：</w:t>
      </w:r>
      <w:r>
        <w:t>把项目加上“业务问题→数据/知识检索→证据→结论”的分析工作流，展示不仅会调模型，也会解决业务问题。</w:t>
      </w:r>
    </w:p>
    <w:p w14:paraId="68C16D95">
      <w:pPr>
        <w:pStyle w:val="164"/>
      </w:pPr>
      <w:r>
        <w:rPr>
          <w:b/>
        </w:rPr>
        <w:t>岗位来源：</w:t>
      </w:r>
      <w:r>
        <w:fldChar w:fldCharType="begin"/>
      </w:r>
      <w:r>
        <w:instrText xml:space="preserve"> HYPERLINK "https://careers.mastercard.com/us/en/beijing-china" \h </w:instrText>
      </w:r>
      <w:r>
        <w:fldChar w:fldCharType="separate"/>
      </w:r>
      <w:r>
        <w:rPr>
          <w:rFonts w:ascii="Arial" w:hAnsi="Arial" w:eastAsia="Noto Sans CJK SC"/>
          <w:color w:val="0563C1"/>
          <w:u w:val="single"/>
        </w:rPr>
        <w:t>https://careers.mastercard.com/us/en/beijing-china</w:t>
      </w:r>
      <w:r>
        <w:rPr>
          <w:rFonts w:ascii="Arial" w:hAnsi="Arial" w:eastAsia="Noto Sans CJK SC"/>
          <w:color w:val="0563C1"/>
          <w:u w:val="single"/>
        </w:rPr>
        <w:fldChar w:fldCharType="end"/>
      </w:r>
    </w:p>
    <w:p w14:paraId="71D5AC91">
      <w:pPr>
        <w:pStyle w:val="5"/>
        <w:keepNext/>
      </w:pPr>
      <w:r>
        <w:t>Accenture 埃森哲｜2027校园招聘 - Digital Core / Data &amp; AI / Applications 等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06D850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shd w:val="clear" w:color="auto" w:fill="E2F0D9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2B30D8AD">
            <w:pPr>
              <w:pStyle w:val="165"/>
            </w:pPr>
            <w:r>
              <w:rPr>
                <w:b/>
                <w:color w:val="2F5597"/>
              </w:rPr>
              <w:t>匹配层级</w:t>
            </w:r>
            <w:r>
              <w:rPr>
                <w:b/>
                <w:color w:val="2F5597"/>
              </w:rPr>
              <w:br w:type="textWrapping"/>
            </w:r>
            <w:r>
              <w:t>直接可投</w:t>
            </w: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3CB53BC9">
            <w:pPr>
              <w:pStyle w:val="165"/>
            </w:pPr>
            <w:r>
              <w:rPr>
                <w:b/>
                <w:color w:val="2F5597"/>
              </w:rPr>
              <w:t>地点 / 专业</w:t>
            </w:r>
            <w:r>
              <w:rPr>
                <w:b/>
                <w:color w:val="2F5597"/>
              </w:rPr>
              <w:br w:type="textWrapping"/>
            </w:r>
            <w:r>
              <w:t>中国多地；多专业开放，技术方向更看数字化能力</w:t>
            </w:r>
          </w:p>
        </w:tc>
        <w:tc>
          <w:tcPr>
            <w:tcW w:w="46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011839FB">
            <w:pPr>
              <w:pStyle w:val="165"/>
            </w:pPr>
            <w:r>
              <w:rPr>
                <w:b/>
                <w:color w:val="2F5597"/>
              </w:rPr>
              <w:t>JD核心</w:t>
            </w:r>
            <w:r>
              <w:rPr>
                <w:b/>
                <w:color w:val="2F5597"/>
              </w:rPr>
              <w:br w:type="textWrapping"/>
            </w:r>
            <w:r>
              <w:t>校招覆盖战略、架构、Data &amp; AI、应用、基础设施、云，以及供应链/工程等数字化转型方向。</w:t>
            </w:r>
          </w:p>
        </w:tc>
      </w:tr>
    </w:tbl>
    <w:p w14:paraId="6006E82D">
      <w:pPr>
        <w:pStyle w:val="165"/>
      </w:pPr>
      <w:r>
        <w:rPr>
          <w:b/>
          <w:color w:val="2F5597"/>
        </w:rPr>
        <w:t>关键词：</w:t>
      </w:r>
      <w:r>
        <w:t>数据与AI；应用开发；云/基础设施；咨询；业务流程</w:t>
      </w:r>
    </w:p>
    <w:p w14:paraId="5B95AB12">
      <w:pPr>
        <w:pStyle w:val="165"/>
      </w:pPr>
      <w:r>
        <w:rPr>
          <w:b/>
          <w:color w:val="2F5597"/>
        </w:rPr>
        <w:t>对你项目的启发：</w:t>
      </w:r>
      <w:r>
        <w:t>把RAG升级成“企业知识与数据AI平台”，增加权限、数据源接入、评估、可观测和一个真实业务场景，适合咨询/交付叙事。</w:t>
      </w:r>
    </w:p>
    <w:p w14:paraId="100C010A">
      <w:pPr>
        <w:pStyle w:val="164"/>
      </w:pPr>
      <w:r>
        <w:rPr>
          <w:b/>
        </w:rPr>
        <w:t>岗位来源：</w:t>
      </w:r>
      <w:r>
        <w:fldChar w:fldCharType="begin"/>
      </w:r>
      <w:r>
        <w:instrText xml:space="preserve"> HYPERLINK "https://www.accenture.com/cn-zh/careers/local/accenture-china-campus-page" \h </w:instrText>
      </w:r>
      <w:r>
        <w:fldChar w:fldCharType="separate"/>
      </w:r>
      <w:r>
        <w:rPr>
          <w:rFonts w:ascii="Arial" w:hAnsi="Arial" w:eastAsia="Noto Sans CJK SC"/>
          <w:color w:val="0563C1"/>
          <w:u w:val="single"/>
        </w:rPr>
        <w:t>https://www.accenture.com/cn-zh/careers/local/accenture-china-campus-page</w:t>
      </w:r>
      <w:r>
        <w:rPr>
          <w:rFonts w:ascii="Arial" w:hAnsi="Arial" w:eastAsia="Noto Sans CJK SC"/>
          <w:color w:val="0563C1"/>
          <w:u w:val="single"/>
        </w:rPr>
        <w:fldChar w:fldCharType="end"/>
      </w:r>
    </w:p>
    <w:p w14:paraId="100A63AE">
      <w:pPr>
        <w:pStyle w:val="5"/>
        <w:keepNext/>
      </w:pPr>
      <w:r>
        <w:t>IQVIA 艾昆纬｜2027 Analyst / Associate Consultant, Real World Solutions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79F2A0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shd w:val="clear" w:color="auto" w:fill="E2F0D9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7119ECB2">
            <w:pPr>
              <w:pStyle w:val="165"/>
            </w:pPr>
            <w:r>
              <w:rPr>
                <w:b/>
                <w:color w:val="2F5597"/>
              </w:rPr>
              <w:t>匹配层级</w:t>
            </w:r>
            <w:r>
              <w:rPr>
                <w:b/>
                <w:color w:val="2F5597"/>
              </w:rPr>
              <w:br w:type="textWrapping"/>
            </w:r>
            <w:r>
              <w:t>直接可投</w:t>
            </w: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60ABF12F">
            <w:pPr>
              <w:pStyle w:val="165"/>
            </w:pPr>
            <w:r>
              <w:rPr>
                <w:b/>
                <w:color w:val="2F5597"/>
              </w:rPr>
              <w:t>地点 / 专业</w:t>
            </w:r>
            <w:r>
              <w:rPr>
                <w:b/>
                <w:color w:val="2F5597"/>
              </w:rPr>
              <w:br w:type="textWrapping"/>
            </w:r>
            <w:r>
              <w:t>北京/上海；数据/技术/医疗交叉背景均可能匹配，具体岗位为准</w:t>
            </w:r>
          </w:p>
        </w:tc>
        <w:tc>
          <w:tcPr>
            <w:tcW w:w="46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786CB03C">
            <w:pPr>
              <w:pStyle w:val="165"/>
            </w:pPr>
            <w:r>
              <w:rPr>
                <w:b/>
                <w:color w:val="2F5597"/>
              </w:rPr>
              <w:t>JD核心</w:t>
            </w:r>
            <w:r>
              <w:rPr>
                <w:b/>
                <w:color w:val="2F5597"/>
              </w:rPr>
              <w:br w:type="textWrapping"/>
            </w:r>
            <w:r>
              <w:t>参与真实世界证据项目、医疗数据分析、AI/数据管理、项目文档与客户交付。</w:t>
            </w:r>
          </w:p>
        </w:tc>
      </w:tr>
    </w:tbl>
    <w:p w14:paraId="49B5F4B7">
      <w:pPr>
        <w:pStyle w:val="165"/>
      </w:pPr>
      <w:r>
        <w:rPr>
          <w:b/>
          <w:color w:val="2F5597"/>
        </w:rPr>
        <w:t>关键词：</w:t>
      </w:r>
      <w:r>
        <w:t>数据分析；AI；数据管理；研究设计；项目交付</w:t>
      </w:r>
    </w:p>
    <w:p w14:paraId="6D3DCF82">
      <w:pPr>
        <w:pStyle w:val="165"/>
      </w:pPr>
      <w:r>
        <w:rPr>
          <w:b/>
          <w:color w:val="2F5597"/>
        </w:rPr>
        <w:t>对你项目的启发：</w:t>
      </w:r>
      <w:r>
        <w:t>增加可追溯的数据处理、SQL分析、结果引用与评估报告；若投医疗数据岗，再做一个公开医疗文档/数据场景。</w:t>
      </w:r>
    </w:p>
    <w:p w14:paraId="704C9C0D">
      <w:pPr>
        <w:pStyle w:val="164"/>
      </w:pPr>
      <w:r>
        <w:rPr>
          <w:b/>
        </w:rPr>
        <w:t>岗位来源：</w:t>
      </w:r>
      <w:r>
        <w:fldChar w:fldCharType="begin"/>
      </w:r>
      <w:r>
        <w:instrText xml:space="preserve"> HYPERLINK "https://iqvia.wd1.myworkdayjobs.com/zh-CN/IQVIA/job/XMLNAME---------RWD-T--Analyst---Associate-Consultant--Real-World-Solutions_R1566356" \h </w:instrText>
      </w:r>
      <w:r>
        <w:fldChar w:fldCharType="separate"/>
      </w:r>
      <w:r>
        <w:rPr>
          <w:rFonts w:ascii="Arial" w:hAnsi="Arial" w:eastAsia="Noto Sans CJK SC"/>
          <w:color w:val="0563C1"/>
          <w:u w:val="single"/>
        </w:rPr>
        <w:t>https://iqvia.wd1.myworkdayjobs.com/zh-CN/IQVIA/job/XMLNAME---------RWD-T--Analyst---Associate-Consultant--Real-World-Solutions_R1566356</w:t>
      </w:r>
      <w:r>
        <w:rPr>
          <w:rFonts w:ascii="Arial" w:hAnsi="Arial" w:eastAsia="Noto Sans CJK SC"/>
          <w:color w:val="0563C1"/>
          <w:u w:val="single"/>
        </w:rPr>
        <w:fldChar w:fldCharType="end"/>
      </w:r>
    </w:p>
    <w:p w14:paraId="6264A86A">
      <w:pPr>
        <w:pStyle w:val="5"/>
        <w:keepNext/>
      </w:pPr>
      <w:r>
        <w:t>Dell Technologies｜2027 Campus Cost and Data Senior Analyst / Global Supply Management 等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29C608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shd w:val="clear" w:color="auto" w:fill="E2F0D9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5E1FC7A7">
            <w:pPr>
              <w:pStyle w:val="165"/>
            </w:pPr>
            <w:r>
              <w:rPr>
                <w:b/>
                <w:color w:val="2F5597"/>
              </w:rPr>
              <w:t>匹配层级</w:t>
            </w:r>
            <w:r>
              <w:rPr>
                <w:b/>
                <w:color w:val="2F5597"/>
              </w:rPr>
              <w:br w:type="textWrapping"/>
            </w:r>
            <w:r>
              <w:t>直接可投（偏数据/业务）</w:t>
            </w: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17E06584">
            <w:pPr>
              <w:pStyle w:val="165"/>
            </w:pPr>
            <w:r>
              <w:rPr>
                <w:b/>
                <w:color w:val="2F5597"/>
              </w:rPr>
              <w:t>地点 / 专业</w:t>
            </w:r>
            <w:r>
              <w:rPr>
                <w:b/>
                <w:color w:val="2F5597"/>
              </w:rPr>
              <w:br w:type="textWrapping"/>
            </w:r>
            <w:r>
              <w:t>上海等；理工/数据/商科均可能出现，按岗位确认</w:t>
            </w:r>
          </w:p>
        </w:tc>
        <w:tc>
          <w:tcPr>
            <w:tcW w:w="46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70CB08FB">
            <w:pPr>
              <w:pStyle w:val="165"/>
            </w:pPr>
            <w:r>
              <w:rPr>
                <w:b/>
                <w:color w:val="2F5597"/>
              </w:rPr>
              <w:t>JD核心</w:t>
            </w:r>
            <w:r>
              <w:rPr>
                <w:b/>
                <w:color w:val="2F5597"/>
              </w:rPr>
              <w:br w:type="textWrapping"/>
            </w:r>
            <w:r>
              <w:t>2027全职校招公开岗位包含成本与数据分析、全球供应管理以及销售/客户方向。</w:t>
            </w:r>
          </w:p>
        </w:tc>
      </w:tr>
    </w:tbl>
    <w:p w14:paraId="69E344A2">
      <w:pPr>
        <w:pStyle w:val="165"/>
      </w:pPr>
      <w:r>
        <w:rPr>
          <w:b/>
          <w:color w:val="2F5597"/>
        </w:rPr>
        <w:t>关键词：</w:t>
      </w:r>
      <w:r>
        <w:t>数据分析；供应链数据；成本分析；沟通；业务洞察</w:t>
      </w:r>
    </w:p>
    <w:p w14:paraId="7968DB26">
      <w:pPr>
        <w:pStyle w:val="165"/>
      </w:pPr>
      <w:r>
        <w:rPr>
          <w:b/>
          <w:color w:val="2F5597"/>
        </w:rPr>
        <w:t>对你项目的启发：</w:t>
      </w:r>
      <w:r>
        <w:t>增加SQL/Excel/Python的数据分析模块，让系统能处理结构化业务表并输出可追溯指标。</w:t>
      </w:r>
    </w:p>
    <w:p w14:paraId="26AD0DAA">
      <w:pPr>
        <w:pStyle w:val="164"/>
      </w:pPr>
      <w:r>
        <w:rPr>
          <w:b/>
        </w:rPr>
        <w:t>岗位来源：</w:t>
      </w:r>
      <w:r>
        <w:fldChar w:fldCharType="begin"/>
      </w:r>
      <w:r>
        <w:instrText xml:space="preserve"> HYPERLINK "https://jy.gzhu.edu.cn/index.php/web/index/jobs-brief-detail?id=SSUXSW8" \h </w:instrText>
      </w:r>
      <w:r>
        <w:fldChar w:fldCharType="separate"/>
      </w:r>
      <w:r>
        <w:rPr>
          <w:rFonts w:ascii="Arial" w:hAnsi="Arial" w:eastAsia="Noto Sans CJK SC"/>
          <w:color w:val="0563C1"/>
          <w:u w:val="single"/>
        </w:rPr>
        <w:t>https://jy.gzhu.edu.cn/index.php/web/index/jobs-brief-detail?id=SSUXSW8</w:t>
      </w:r>
      <w:r>
        <w:rPr>
          <w:rFonts w:ascii="Arial" w:hAnsi="Arial" w:eastAsia="Noto Sans CJK SC"/>
          <w:color w:val="0563C1"/>
          <w:u w:val="single"/>
        </w:rPr>
        <w:fldChar w:fldCharType="end"/>
      </w:r>
    </w:p>
    <w:p w14:paraId="5AA854FF">
      <w:pPr>
        <w:pStyle w:val="5"/>
        <w:keepNext/>
      </w:pPr>
      <w:r>
        <w:t>Siemens 西门子｜2027校园招聘 / SGP管理培训生及研发数字化岗位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2F5774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shd w:val="clear" w:color="auto" w:fill="E2F0D9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7DEDD07F">
            <w:pPr>
              <w:pStyle w:val="165"/>
            </w:pPr>
            <w:r>
              <w:rPr>
                <w:b/>
                <w:color w:val="2F5597"/>
              </w:rPr>
              <w:t>匹配层级</w:t>
            </w:r>
            <w:r>
              <w:rPr>
                <w:b/>
                <w:color w:val="2F5597"/>
              </w:rPr>
              <w:br w:type="textWrapping"/>
            </w:r>
            <w:r>
              <w:t>直接可投或拓展后可投</w:t>
            </w: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69597FA5">
            <w:pPr>
              <w:pStyle w:val="165"/>
            </w:pPr>
            <w:r>
              <w:rPr>
                <w:b/>
                <w:color w:val="2F5597"/>
              </w:rPr>
              <w:t>地点 / 专业</w:t>
            </w:r>
            <w:r>
              <w:rPr>
                <w:b/>
                <w:color w:val="2F5597"/>
              </w:rPr>
              <w:br w:type="textWrapping"/>
            </w:r>
            <w:r>
              <w:t>北京/天津/深圳及其他城市；软件工程、AI、自动化、电气、机械等理工专业均在公开范围</w:t>
            </w:r>
          </w:p>
        </w:tc>
        <w:tc>
          <w:tcPr>
            <w:tcW w:w="46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0141D183">
            <w:pPr>
              <w:pStyle w:val="165"/>
            </w:pPr>
            <w:r>
              <w:rPr>
                <w:b/>
                <w:color w:val="2F5597"/>
              </w:rPr>
              <w:t>JD核心</w:t>
            </w:r>
            <w:r>
              <w:rPr>
                <w:b/>
                <w:color w:val="2F5597"/>
              </w:rPr>
              <w:br w:type="textWrapping"/>
            </w:r>
            <w:r>
              <w:t>岗位覆盖研发、产品管理、工程、咨询、供应链等；SGP轮岗强调业务与技术结合。</w:t>
            </w:r>
          </w:p>
        </w:tc>
      </w:tr>
    </w:tbl>
    <w:p w14:paraId="2A5B863D">
      <w:pPr>
        <w:pStyle w:val="165"/>
      </w:pPr>
      <w:r>
        <w:rPr>
          <w:b/>
          <w:color w:val="2F5597"/>
        </w:rPr>
        <w:t>关键词：</w:t>
      </w:r>
      <w:r>
        <w:t>软件/AI；工业数字化；产品；工程协作；英语</w:t>
      </w:r>
    </w:p>
    <w:p w14:paraId="2F01BB27">
      <w:pPr>
        <w:pStyle w:val="165"/>
      </w:pPr>
      <w:r>
        <w:rPr>
          <w:b/>
          <w:color w:val="2F5597"/>
        </w:rPr>
        <w:t>对你项目的启发：</w:t>
      </w:r>
      <w:r>
        <w:t>在RAG上做“工业知识助手”：设备手册+故障日志+工单，增加结构化数据与工具调用，比纯论文问答更贴工业场景。</w:t>
      </w:r>
    </w:p>
    <w:p w14:paraId="1B83E850">
      <w:pPr>
        <w:pStyle w:val="164"/>
      </w:pPr>
      <w:r>
        <w:rPr>
          <w:b/>
        </w:rPr>
        <w:t>岗位来源：</w:t>
      </w:r>
      <w:r>
        <w:fldChar w:fldCharType="begin"/>
      </w:r>
      <w:r>
        <w:instrText xml:space="preserve"> HYPERLINK "https://www.siemens.com/zh-cn/company/jobs/campus-recruiting/" \h </w:instrText>
      </w:r>
      <w:r>
        <w:fldChar w:fldCharType="separate"/>
      </w:r>
      <w:r>
        <w:rPr>
          <w:rFonts w:ascii="Arial" w:hAnsi="Arial" w:eastAsia="Noto Sans CJK SC"/>
          <w:color w:val="0563C1"/>
          <w:u w:val="single"/>
        </w:rPr>
        <w:t>https://www.siemens.com/zh-cn/company/jobs/campus-recruiting/</w:t>
      </w:r>
      <w:r>
        <w:rPr>
          <w:rFonts w:ascii="Arial" w:hAnsi="Arial" w:eastAsia="Noto Sans CJK SC"/>
          <w:color w:val="0563C1"/>
          <w:u w:val="single"/>
        </w:rPr>
        <w:fldChar w:fldCharType="end"/>
      </w:r>
    </w:p>
    <w:p w14:paraId="58EA4C95">
      <w:pPr>
        <w:pStyle w:val="5"/>
        <w:keepNext/>
      </w:pPr>
      <w:r>
        <w:t>GE HealthCare｜2027校园招聘 - 软件与计算机工程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170676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shd w:val="clear" w:color="auto" w:fill="E2F0D9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740A4268">
            <w:pPr>
              <w:pStyle w:val="165"/>
            </w:pPr>
            <w:r>
              <w:rPr>
                <w:b/>
                <w:color w:val="2F5597"/>
              </w:rPr>
              <w:t>匹配层级</w:t>
            </w:r>
            <w:r>
              <w:rPr>
                <w:b/>
                <w:color w:val="2F5597"/>
              </w:rPr>
              <w:br w:type="textWrapping"/>
            </w:r>
            <w:r>
              <w:t>直接可投</w:t>
            </w: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037EA657">
            <w:pPr>
              <w:pStyle w:val="165"/>
            </w:pPr>
            <w:r>
              <w:rPr>
                <w:b/>
                <w:color w:val="2F5597"/>
              </w:rPr>
              <w:t>地点 / 专业</w:t>
            </w:r>
            <w:r>
              <w:rPr>
                <w:b/>
                <w:color w:val="2F5597"/>
              </w:rPr>
              <w:br w:type="textWrapping"/>
            </w:r>
            <w:r>
              <w:t>中国（岗位页为准）；软件工程/计算机/生医工程/图像/电子/通信等</w:t>
            </w:r>
          </w:p>
        </w:tc>
        <w:tc>
          <w:tcPr>
            <w:tcW w:w="46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7127C67E">
            <w:pPr>
              <w:pStyle w:val="165"/>
            </w:pPr>
            <w:r>
              <w:rPr>
                <w:b/>
                <w:color w:val="2F5597"/>
              </w:rPr>
              <w:t>JD核心</w:t>
            </w:r>
            <w:r>
              <w:rPr>
                <w:b/>
                <w:color w:val="2F5597"/>
              </w:rPr>
              <w:br w:type="textWrapping"/>
            </w:r>
            <w:r>
              <w:t>软件相关岗位要求Java/C/C++/Python，涉及微服务、Linux；另有AI与影像算法方向。</w:t>
            </w:r>
          </w:p>
        </w:tc>
      </w:tr>
    </w:tbl>
    <w:p w14:paraId="1C24ACCE">
      <w:pPr>
        <w:pStyle w:val="165"/>
      </w:pPr>
      <w:r>
        <w:rPr>
          <w:b/>
          <w:color w:val="2F5597"/>
        </w:rPr>
        <w:t>关键词：</w:t>
      </w:r>
      <w:r>
        <w:t>Java/C/C++/Python；Linux；微服务；软件工程</w:t>
      </w:r>
    </w:p>
    <w:p w14:paraId="297BD43D">
      <w:pPr>
        <w:pStyle w:val="165"/>
      </w:pPr>
      <w:r>
        <w:rPr>
          <w:b/>
          <w:color w:val="2F5597"/>
        </w:rPr>
        <w:t>对你项目的启发：</w:t>
      </w:r>
      <w:r>
        <w:t>补FastAPI/服务化、Linux部署、数据库、测试；可用公开医学说明书做“医疗知识检索”演示，但不需要伪造医学算法能力。</w:t>
      </w:r>
    </w:p>
    <w:p w14:paraId="1803D0CF">
      <w:pPr>
        <w:pStyle w:val="164"/>
      </w:pPr>
      <w:r>
        <w:rPr>
          <w:b/>
        </w:rPr>
        <w:t>岗位来源：</w:t>
      </w:r>
      <w:r>
        <w:fldChar w:fldCharType="begin"/>
      </w:r>
      <w:r>
        <w:instrText xml:space="preserve"> HYPERLINK "https://fimmu.jobsys.cn/web/Index/jobs-brief-detail?id=S4UXSQE" \h </w:instrText>
      </w:r>
      <w:r>
        <w:fldChar w:fldCharType="separate"/>
      </w:r>
      <w:r>
        <w:rPr>
          <w:rFonts w:ascii="Arial" w:hAnsi="Arial" w:eastAsia="Noto Sans CJK SC"/>
          <w:color w:val="0563C1"/>
          <w:u w:val="single"/>
        </w:rPr>
        <w:t>https://fimmu.jobsys.cn/web/Index/jobs-brief-detail?id=S4UXSQE</w:t>
      </w:r>
      <w:r>
        <w:rPr>
          <w:rFonts w:ascii="Arial" w:hAnsi="Arial" w:eastAsia="Noto Sans CJK SC"/>
          <w:color w:val="0563C1"/>
          <w:u w:val="single"/>
        </w:rPr>
        <w:fldChar w:fldCharType="end"/>
      </w:r>
    </w:p>
    <w:p w14:paraId="3A07095D">
      <w:pPr>
        <w:pStyle w:val="5"/>
        <w:keepNext/>
      </w:pPr>
      <w:r>
        <w:t>GE HealthCare｜2027校园招聘 - AI与影像算法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3E7AD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shd w:val="clear" w:color="auto" w:fill="FCE4D6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390DECFF">
            <w:pPr>
              <w:pStyle w:val="165"/>
            </w:pPr>
            <w:r>
              <w:rPr>
                <w:b/>
                <w:color w:val="2F5597"/>
              </w:rPr>
              <w:t>匹配层级</w:t>
            </w:r>
            <w:r>
              <w:rPr>
                <w:b/>
                <w:color w:val="2F5597"/>
              </w:rPr>
              <w:br w:type="textWrapping"/>
            </w:r>
            <w:r>
              <w:t>拓展后可投</w:t>
            </w: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0E15B264">
            <w:pPr>
              <w:pStyle w:val="165"/>
            </w:pPr>
            <w:r>
              <w:rPr>
                <w:b/>
                <w:color w:val="2F5597"/>
              </w:rPr>
              <w:t>地点 / 专业</w:t>
            </w:r>
            <w:r>
              <w:rPr>
                <w:b/>
                <w:color w:val="2F5597"/>
              </w:rPr>
              <w:br w:type="textWrapping"/>
            </w:r>
            <w:r>
              <w:t>中国（岗位页为准）；计算机/AI/图像/生医等</w:t>
            </w:r>
          </w:p>
        </w:tc>
        <w:tc>
          <w:tcPr>
            <w:tcW w:w="46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0795ED66">
            <w:pPr>
              <w:pStyle w:val="165"/>
            </w:pPr>
            <w:r>
              <w:rPr>
                <w:b/>
                <w:color w:val="2F5597"/>
              </w:rPr>
              <w:t>JD核心</w:t>
            </w:r>
            <w:r>
              <w:rPr>
                <w:b/>
                <w:color w:val="2F5597"/>
              </w:rPr>
              <w:br w:type="textWrapping"/>
            </w:r>
            <w:r>
              <w:t>偏机器学习/深度学习和图像算法，常用Python/Matlab。</w:t>
            </w:r>
          </w:p>
        </w:tc>
      </w:tr>
    </w:tbl>
    <w:p w14:paraId="6AFD93B0">
      <w:pPr>
        <w:pStyle w:val="165"/>
      </w:pPr>
      <w:r>
        <w:rPr>
          <w:b/>
          <w:color w:val="2F5597"/>
        </w:rPr>
        <w:t>关键词：</w:t>
      </w:r>
      <w:r>
        <w:t>Python；ML/DL；数据处理；模型评估</w:t>
      </w:r>
    </w:p>
    <w:p w14:paraId="1290FA23">
      <w:pPr>
        <w:pStyle w:val="165"/>
      </w:pPr>
      <w:r>
        <w:rPr>
          <w:b/>
          <w:color w:val="2F5597"/>
        </w:rPr>
        <w:t>对你项目的启发：</w:t>
      </w:r>
      <w:r>
        <w:t>若想投算法岗，RAG之外至少补一个真正的模型训练/评估小模块；仅会调用LLM API不够。</w:t>
      </w:r>
    </w:p>
    <w:p w14:paraId="4FADEB6D">
      <w:pPr>
        <w:pStyle w:val="164"/>
      </w:pPr>
      <w:r>
        <w:rPr>
          <w:b/>
        </w:rPr>
        <w:t>岗位来源：</w:t>
      </w:r>
      <w:r>
        <w:fldChar w:fldCharType="begin"/>
      </w:r>
      <w:r>
        <w:instrText xml:space="preserve"> HYPERLINK "https://fimmu.jobsys.cn/web/Index/jobs-brief-detail?id=S4UXSQE" \h </w:instrText>
      </w:r>
      <w:r>
        <w:fldChar w:fldCharType="separate"/>
      </w:r>
      <w:r>
        <w:rPr>
          <w:rFonts w:ascii="Arial" w:hAnsi="Arial" w:eastAsia="Noto Sans CJK SC"/>
          <w:color w:val="0563C1"/>
          <w:u w:val="single"/>
        </w:rPr>
        <w:t>https://fimmu.jobsys.cn/web/Index/jobs-brief-detail?id=S4UXSQE</w:t>
      </w:r>
      <w:r>
        <w:rPr>
          <w:rFonts w:ascii="Arial" w:hAnsi="Arial" w:eastAsia="Noto Sans CJK SC"/>
          <w:color w:val="0563C1"/>
          <w:u w:val="single"/>
        </w:rPr>
        <w:fldChar w:fldCharType="end"/>
      </w:r>
    </w:p>
    <w:p w14:paraId="66FB7C07">
      <w:pPr>
        <w:pStyle w:val="5"/>
        <w:keepNext/>
      </w:pPr>
      <w:r>
        <w:t>Boston Scientific 波士顿科学｜2027校园招聘 - AI服务/业务支持相关岗位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143433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shd w:val="clear" w:color="auto" w:fill="E2F0D9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641AE1F1">
            <w:pPr>
              <w:pStyle w:val="165"/>
            </w:pPr>
            <w:r>
              <w:rPr>
                <w:b/>
                <w:color w:val="2F5597"/>
              </w:rPr>
              <w:t>匹配层级</w:t>
            </w:r>
            <w:r>
              <w:rPr>
                <w:b/>
                <w:color w:val="2F5597"/>
              </w:rPr>
              <w:br w:type="textWrapping"/>
            </w:r>
            <w:r>
              <w:t>直接可投（偏AI应用）</w:t>
            </w: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556A3B75">
            <w:pPr>
              <w:pStyle w:val="165"/>
            </w:pPr>
            <w:r>
              <w:rPr>
                <w:b/>
                <w:color w:val="2F5597"/>
              </w:rPr>
              <w:t>地点 / 专业</w:t>
            </w:r>
            <w:r>
              <w:rPr>
                <w:b/>
                <w:color w:val="2F5597"/>
              </w:rPr>
              <w:br w:type="textWrapping"/>
            </w:r>
            <w:r>
              <w:t>中国（岗位页为准）；本科及以上，公开JD标注专业不限</w:t>
            </w:r>
          </w:p>
        </w:tc>
        <w:tc>
          <w:tcPr>
            <w:tcW w:w="46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5218E70B">
            <w:pPr>
              <w:pStyle w:val="165"/>
            </w:pPr>
            <w:r>
              <w:rPr>
                <w:b/>
                <w:color w:val="2F5597"/>
              </w:rPr>
              <w:t>JD核心</w:t>
            </w:r>
            <w:r>
              <w:rPr>
                <w:b/>
                <w:color w:val="2F5597"/>
              </w:rPr>
              <w:br w:type="textWrapping"/>
            </w:r>
            <w:r>
              <w:t>参与AI服务的测试/验证、Prompt优化，连接业务需求与AI技术团队，强调问题解决和流程优化。</w:t>
            </w:r>
          </w:p>
        </w:tc>
      </w:tr>
    </w:tbl>
    <w:p w14:paraId="5777C09B">
      <w:pPr>
        <w:pStyle w:val="165"/>
      </w:pPr>
      <w:r>
        <w:rPr>
          <w:b/>
          <w:color w:val="2F5597"/>
        </w:rPr>
        <w:t>关键词：</w:t>
      </w:r>
      <w:r>
        <w:t>AI应用；Prompt；测试验证；业务沟通；流程优化</w:t>
      </w:r>
    </w:p>
    <w:p w14:paraId="4E7568A9">
      <w:pPr>
        <w:pStyle w:val="165"/>
      </w:pPr>
      <w:r>
        <w:rPr>
          <w:b/>
          <w:color w:val="2F5597"/>
        </w:rPr>
        <w:t>对你项目的启发：</w:t>
      </w:r>
      <w:r>
        <w:t>补Prompt版本管理、A/B或离线评估、失败样例集、回归测试和业务反馈闭环。</w:t>
      </w:r>
    </w:p>
    <w:p w14:paraId="7A170BD7">
      <w:pPr>
        <w:pStyle w:val="164"/>
      </w:pPr>
      <w:r>
        <w:rPr>
          <w:b/>
        </w:rPr>
        <w:t>岗位来源：</w:t>
      </w:r>
      <w:r>
        <w:fldChar w:fldCharType="begin"/>
      </w:r>
      <w:r>
        <w:instrText xml:space="preserve"> HYPERLINK "https://myjob.dlmu.edu.cn/campus/view/id/868594" \h </w:instrText>
      </w:r>
      <w:r>
        <w:fldChar w:fldCharType="separate"/>
      </w:r>
      <w:r>
        <w:rPr>
          <w:rFonts w:ascii="Arial" w:hAnsi="Arial" w:eastAsia="Noto Sans CJK SC"/>
          <w:color w:val="0563C1"/>
          <w:u w:val="single"/>
        </w:rPr>
        <w:t>https://myjob.dlmu.edu.cn/campus/view/id/868594</w:t>
      </w:r>
      <w:r>
        <w:rPr>
          <w:rFonts w:ascii="Arial" w:hAnsi="Arial" w:eastAsia="Noto Sans CJK SC"/>
          <w:color w:val="0563C1"/>
          <w:u w:val="single"/>
        </w:rPr>
        <w:fldChar w:fldCharType="end"/>
      </w:r>
    </w:p>
    <w:p w14:paraId="27552FBA">
      <w:pPr>
        <w:pStyle w:val="5"/>
        <w:keepNext/>
      </w:pPr>
      <w:r>
        <w:t>AUMOVIO 欧摩威｜2027 Radar Algorithm / System / Embedded Software Engineer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0CC2A4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shd w:val="clear" w:color="auto" w:fill="FCE4D6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60172AFC">
            <w:pPr>
              <w:pStyle w:val="165"/>
            </w:pPr>
            <w:r>
              <w:rPr>
                <w:b/>
                <w:color w:val="2F5597"/>
              </w:rPr>
              <w:t>匹配层级</w:t>
            </w:r>
            <w:r>
              <w:rPr>
                <w:b/>
                <w:color w:val="2F5597"/>
              </w:rPr>
              <w:br w:type="textWrapping"/>
            </w:r>
            <w:r>
              <w:t>拓展后可投</w:t>
            </w: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022052D9">
            <w:pPr>
              <w:pStyle w:val="165"/>
            </w:pPr>
            <w:r>
              <w:rPr>
                <w:b/>
                <w:color w:val="2F5597"/>
              </w:rPr>
              <w:t>地点 / 专业</w:t>
            </w:r>
            <w:r>
              <w:rPr>
                <w:b/>
                <w:color w:val="2F5597"/>
              </w:rPr>
              <w:br w:type="textWrapping"/>
            </w:r>
            <w:r>
              <w:t>上海/重庆等；部分岗位明确接受计算机/软件/自动化等</w:t>
            </w:r>
          </w:p>
        </w:tc>
        <w:tc>
          <w:tcPr>
            <w:tcW w:w="46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3917F24E">
            <w:pPr>
              <w:pStyle w:val="165"/>
            </w:pPr>
            <w:r>
              <w:rPr>
                <w:b/>
                <w:color w:val="2F5597"/>
              </w:rPr>
              <w:t>JD核心</w:t>
            </w:r>
            <w:r>
              <w:rPr>
                <w:b/>
                <w:color w:val="2F5597"/>
              </w:rPr>
              <w:br w:type="textWrapping"/>
            </w:r>
            <w:r>
              <w:t>雷达算法岗做信号/阵列处理、建模跟踪与融合；嵌入式岗做ECU平台、AUTOSAR/DSP、仿真、C开发与测试。</w:t>
            </w:r>
          </w:p>
        </w:tc>
      </w:tr>
    </w:tbl>
    <w:p w14:paraId="006DCD8A">
      <w:pPr>
        <w:pStyle w:val="165"/>
      </w:pPr>
      <w:r>
        <w:rPr>
          <w:b/>
          <w:color w:val="2F5597"/>
        </w:rPr>
        <w:t>关键词：</w:t>
      </w:r>
      <w:r>
        <w:t>C/C++/Python/MATLAB；嵌入式；AUTOSAR；信号处理；系统工程</w:t>
      </w:r>
    </w:p>
    <w:p w14:paraId="3AF2B524">
      <w:pPr>
        <w:pStyle w:val="165"/>
      </w:pPr>
      <w:r>
        <w:rPr>
          <w:b/>
          <w:color w:val="2F5597"/>
        </w:rPr>
        <w:t>对你项目的启发：</w:t>
      </w:r>
      <w:r>
        <w:t>如果主攻汽车软件，另做C++/Linux或MCU/CAN小项目；RAG可保留为AI能力，但不能替代底层软件能力。</w:t>
      </w:r>
    </w:p>
    <w:p w14:paraId="305490E1">
      <w:pPr>
        <w:pStyle w:val="164"/>
      </w:pPr>
      <w:r>
        <w:rPr>
          <w:b/>
        </w:rPr>
        <w:t>岗位来源：</w:t>
      </w:r>
      <w:r>
        <w:fldChar w:fldCharType="begin"/>
      </w:r>
      <w:r>
        <w:instrText xml:space="preserve"> HYPERLINK "https://campus.51job.com/aumovioFY27/job.html" \h </w:instrText>
      </w:r>
      <w:r>
        <w:fldChar w:fldCharType="separate"/>
      </w:r>
      <w:r>
        <w:rPr>
          <w:rFonts w:ascii="Arial" w:hAnsi="Arial" w:eastAsia="Noto Sans CJK SC"/>
          <w:color w:val="0563C1"/>
          <w:u w:val="single"/>
        </w:rPr>
        <w:t>https://campus.51job.com/aumovioFY27/job.html</w:t>
      </w:r>
      <w:r>
        <w:rPr>
          <w:rFonts w:ascii="Arial" w:hAnsi="Arial" w:eastAsia="Noto Sans CJK SC"/>
          <w:color w:val="0563C1"/>
          <w:u w:val="single"/>
        </w:rPr>
        <w:fldChar w:fldCharType="end"/>
      </w:r>
    </w:p>
    <w:p w14:paraId="21A82965">
      <w:pPr>
        <w:pStyle w:val="5"/>
        <w:keepNext/>
      </w:pPr>
      <w:r>
        <w:t>现代汽车研发中心（中国）｜2027 AI算法工程相关岗位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306494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shd w:val="clear" w:color="auto" w:fill="FCE4D6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35F63B9A">
            <w:pPr>
              <w:pStyle w:val="165"/>
            </w:pPr>
            <w:r>
              <w:rPr>
                <w:b/>
                <w:color w:val="2F5597"/>
              </w:rPr>
              <w:t>匹配层级</w:t>
            </w:r>
            <w:r>
              <w:rPr>
                <w:b/>
                <w:color w:val="2F5597"/>
              </w:rPr>
              <w:br w:type="textWrapping"/>
            </w:r>
            <w:r>
              <w:t>拓展后可投</w:t>
            </w: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4C6880B2">
            <w:pPr>
              <w:pStyle w:val="165"/>
            </w:pPr>
            <w:r>
              <w:rPr>
                <w:b/>
                <w:color w:val="2F5597"/>
              </w:rPr>
              <w:t>地点 / 专业</w:t>
            </w:r>
            <w:r>
              <w:rPr>
                <w:b/>
                <w:color w:val="2F5597"/>
              </w:rPr>
              <w:br w:type="textWrapping"/>
            </w:r>
            <w:r>
              <w:t>中国（岗位页为准）；控制/计算机等，部分岗位要求AI项目经历</w:t>
            </w:r>
          </w:p>
        </w:tc>
        <w:tc>
          <w:tcPr>
            <w:tcW w:w="46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068BF3DE">
            <w:pPr>
              <w:pStyle w:val="165"/>
            </w:pPr>
            <w:r>
              <w:rPr>
                <w:b/>
                <w:color w:val="2F5597"/>
              </w:rPr>
              <w:t>JD核心</w:t>
            </w:r>
            <w:r>
              <w:rPr>
                <w:b/>
                <w:color w:val="2F5597"/>
              </w:rPr>
              <w:br w:type="textWrapping"/>
            </w:r>
            <w:r>
              <w:t>AI算法部署/验证用于座舱、底盘、车身；研究前沿技术并参与项目管理；加分项包括STM32/ROS/Matlab/CAN/LIN/以太网。</w:t>
            </w:r>
          </w:p>
        </w:tc>
      </w:tr>
    </w:tbl>
    <w:p w14:paraId="705D62CB">
      <w:pPr>
        <w:pStyle w:val="165"/>
      </w:pPr>
      <w:r>
        <w:rPr>
          <w:b/>
          <w:color w:val="2F5597"/>
        </w:rPr>
        <w:t>关键词：</w:t>
      </w:r>
      <w:r>
        <w:t>AI部署；Python/C++；ROS/嵌入式；车载通信</w:t>
      </w:r>
    </w:p>
    <w:p w14:paraId="223A88C2">
      <w:pPr>
        <w:pStyle w:val="165"/>
      </w:pPr>
      <w:r>
        <w:rPr>
          <w:b/>
          <w:color w:val="2F5597"/>
        </w:rPr>
        <w:t>对你项目的启发：</w:t>
      </w:r>
      <w:r>
        <w:t>做一个“AI服务部署 + 边缘/车辆数据接口”小Demo，或补C++/ROS；如果只投AI应用岗，可保留RAG主线。</w:t>
      </w:r>
    </w:p>
    <w:p w14:paraId="602969BB">
      <w:pPr>
        <w:pStyle w:val="164"/>
      </w:pPr>
      <w:r>
        <w:rPr>
          <w:b/>
        </w:rPr>
        <w:t>岗位来源：</w:t>
      </w:r>
      <w:r>
        <w:fldChar w:fldCharType="begin"/>
      </w:r>
      <w:r>
        <w:instrText xml:space="preserve"> HYPERLINK "https://www.hotjob.cn/wt/HMGC/mobweb/v8/position/list" \h </w:instrText>
      </w:r>
      <w:r>
        <w:fldChar w:fldCharType="separate"/>
      </w:r>
      <w:r>
        <w:rPr>
          <w:rFonts w:ascii="Arial" w:hAnsi="Arial" w:eastAsia="Noto Sans CJK SC"/>
          <w:color w:val="0563C1"/>
          <w:u w:val="single"/>
        </w:rPr>
        <w:t>https://www.hotjob.cn/wt/HMGC/mobweb/v8/position/list</w:t>
      </w:r>
      <w:r>
        <w:rPr>
          <w:rFonts w:ascii="Arial" w:hAnsi="Arial" w:eastAsia="Noto Sans CJK SC"/>
          <w:color w:val="0563C1"/>
          <w:u w:val="single"/>
        </w:rPr>
        <w:fldChar w:fldCharType="end"/>
      </w:r>
    </w:p>
    <w:p w14:paraId="1713AF13">
      <w:pPr>
        <w:pStyle w:val="5"/>
        <w:keepNext/>
      </w:pPr>
      <w:r>
        <w:t>广汽集团 / 广汽丰田｜2027 AI产品工程师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0EB2B8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shd w:val="clear" w:color="auto" w:fill="E2F0D9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4A0BFC63">
            <w:pPr>
              <w:pStyle w:val="165"/>
            </w:pPr>
            <w:r>
              <w:rPr>
                <w:b/>
                <w:color w:val="2F5597"/>
              </w:rPr>
              <w:t>匹配层级</w:t>
            </w:r>
            <w:r>
              <w:rPr>
                <w:b/>
                <w:color w:val="2F5597"/>
              </w:rPr>
              <w:br w:type="textWrapping"/>
            </w:r>
            <w:r>
              <w:t>直接可投（AI产品）</w:t>
            </w: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7DD54C06">
            <w:pPr>
              <w:pStyle w:val="165"/>
            </w:pPr>
            <w:r>
              <w:rPr>
                <w:b/>
                <w:color w:val="2F5597"/>
              </w:rPr>
              <w:t>地点 / 专业</w:t>
            </w:r>
            <w:r>
              <w:rPr>
                <w:b/>
                <w:color w:val="2F5597"/>
              </w:rPr>
              <w:br w:type="textWrapping"/>
            </w:r>
            <w:r>
              <w:t>中国（岗位页为准）；计算机/AI/软件等优先</w:t>
            </w:r>
          </w:p>
        </w:tc>
        <w:tc>
          <w:tcPr>
            <w:tcW w:w="46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6D0D1E72">
            <w:pPr>
              <w:pStyle w:val="165"/>
            </w:pPr>
            <w:r>
              <w:rPr>
                <w:b/>
                <w:color w:val="2F5597"/>
              </w:rPr>
              <w:t>JD核心</w:t>
            </w:r>
            <w:r>
              <w:rPr>
                <w:b/>
                <w:color w:val="2F5597"/>
              </w:rPr>
              <w:br w:type="textWrapping"/>
            </w:r>
            <w:r>
              <w:t>理解大模型、Agent、Prompt、多模态；能做需求分析、竞品研究、PRD/原型和数据分析，并推动跨团队交付。</w:t>
            </w:r>
          </w:p>
        </w:tc>
      </w:tr>
    </w:tbl>
    <w:p w14:paraId="2E661CCB">
      <w:pPr>
        <w:pStyle w:val="165"/>
      </w:pPr>
      <w:r>
        <w:rPr>
          <w:b/>
          <w:color w:val="2F5597"/>
        </w:rPr>
        <w:t>关键词：</w:t>
      </w:r>
      <w:r>
        <w:t>LLM/Agent；Prompt；产品设计；数据分析；跨团队协作</w:t>
      </w:r>
    </w:p>
    <w:p w14:paraId="3010E935">
      <w:pPr>
        <w:pStyle w:val="165"/>
      </w:pPr>
      <w:r>
        <w:rPr>
          <w:b/>
          <w:color w:val="2F5597"/>
        </w:rPr>
        <w:t>对你项目的启发：</w:t>
      </w:r>
      <w:r>
        <w:t>在RAG项目旁补产品材料：用户场景、PRD、指标、失败案例、迭代记录；Agent工具调用做成可演示闭环。</w:t>
      </w:r>
    </w:p>
    <w:p w14:paraId="476CBF6D">
      <w:pPr>
        <w:pStyle w:val="164"/>
      </w:pPr>
      <w:r>
        <w:rPr>
          <w:b/>
        </w:rPr>
        <w:t>岗位来源：</w:t>
      </w:r>
      <w:r>
        <w:fldChar w:fldCharType="begin"/>
      </w:r>
      <w:r>
        <w:instrText xml:space="preserve"> HYPERLINK "https://xyzp.51job.com/gacgroup2027/jobs.html" \h </w:instrText>
      </w:r>
      <w:r>
        <w:fldChar w:fldCharType="separate"/>
      </w:r>
      <w:r>
        <w:rPr>
          <w:rFonts w:ascii="Arial" w:hAnsi="Arial" w:eastAsia="Noto Sans CJK SC"/>
          <w:color w:val="0563C1"/>
          <w:u w:val="single"/>
        </w:rPr>
        <w:t>https://xyzp.51job.com/gacgroup2027/jobs.html</w:t>
      </w:r>
      <w:r>
        <w:rPr>
          <w:rFonts w:ascii="Arial" w:hAnsi="Arial" w:eastAsia="Noto Sans CJK SC"/>
          <w:color w:val="0563C1"/>
          <w:u w:val="single"/>
        </w:rPr>
        <w:fldChar w:fldCharType="end"/>
      </w:r>
    </w:p>
    <w:p w14:paraId="788B252E">
      <w:pPr>
        <w:pStyle w:val="5"/>
        <w:keepNext/>
      </w:pPr>
      <w:r>
        <w:t>东风汽车研发总院｜2027 AI与大模型开发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607428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shd w:val="clear" w:color="auto" w:fill="E2F0D9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777922D6">
            <w:pPr>
              <w:pStyle w:val="165"/>
            </w:pPr>
            <w:r>
              <w:rPr>
                <w:b/>
                <w:color w:val="2F5597"/>
              </w:rPr>
              <w:t>匹配层级</w:t>
            </w:r>
            <w:r>
              <w:rPr>
                <w:b/>
                <w:color w:val="2F5597"/>
              </w:rPr>
              <w:br w:type="textWrapping"/>
            </w:r>
            <w:r>
              <w:t>直接可投（AI应用/平台）</w:t>
            </w: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58E60549">
            <w:pPr>
              <w:pStyle w:val="165"/>
            </w:pPr>
            <w:r>
              <w:rPr>
                <w:b/>
                <w:color w:val="2F5597"/>
              </w:rPr>
              <w:t>地点 / 专业</w:t>
            </w:r>
            <w:r>
              <w:rPr>
                <w:b/>
                <w:color w:val="2F5597"/>
              </w:rPr>
              <w:br w:type="textWrapping"/>
            </w:r>
            <w:r>
              <w:t>武汉等；计算机/软件/AI/数据/数学/自动化等</w:t>
            </w:r>
          </w:p>
        </w:tc>
        <w:tc>
          <w:tcPr>
            <w:tcW w:w="46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2F2A7DCE">
            <w:pPr>
              <w:pStyle w:val="165"/>
            </w:pPr>
            <w:r>
              <w:rPr>
                <w:b/>
                <w:color w:val="2F5597"/>
              </w:rPr>
              <w:t>JD核心</w:t>
            </w:r>
            <w:r>
              <w:rPr>
                <w:b/>
                <w:color w:val="2F5597"/>
              </w:rPr>
              <w:br w:type="textWrapping"/>
            </w:r>
            <w:r>
              <w:t>涉及数据闭环平台、算法/大数据分析、边缘AI部署、模型训练优化，以及大模型/世界模型/多模态/VLA/Agent和AI产品交付。</w:t>
            </w:r>
          </w:p>
        </w:tc>
      </w:tr>
    </w:tbl>
    <w:p w14:paraId="677030DA">
      <w:pPr>
        <w:pStyle w:val="165"/>
      </w:pPr>
      <w:r>
        <w:rPr>
          <w:b/>
          <w:color w:val="2F5597"/>
        </w:rPr>
        <w:t>关键词：</w:t>
      </w:r>
      <w:r>
        <w:t>LLM；Agent；多模态；数据平台；模型训练/优化；工程交付</w:t>
      </w:r>
    </w:p>
    <w:p w14:paraId="392AAD42">
      <w:pPr>
        <w:pStyle w:val="165"/>
      </w:pPr>
      <w:r>
        <w:rPr>
          <w:b/>
          <w:color w:val="2F5597"/>
        </w:rPr>
        <w:t>对你项目的启发：</w:t>
      </w:r>
      <w:r>
        <w:t>把RAG升级为Agent + 数据闭环：工具调用、评测集、反馈数据、模型/Prompt版本管理和服务监控。</w:t>
      </w:r>
    </w:p>
    <w:p w14:paraId="6D52BD4D">
      <w:pPr>
        <w:pStyle w:val="164"/>
      </w:pPr>
      <w:r>
        <w:rPr>
          <w:b/>
        </w:rPr>
        <w:t>岗位来源：</w:t>
      </w:r>
      <w:r>
        <w:fldChar w:fldCharType="begin"/>
      </w:r>
      <w:r>
        <w:instrText xml:space="preserve"> HYPERLINK "https://career.nankai.edu.cn/correcruit/content/id/116880.html" \h </w:instrText>
      </w:r>
      <w:r>
        <w:fldChar w:fldCharType="separate"/>
      </w:r>
      <w:r>
        <w:rPr>
          <w:rFonts w:ascii="Arial" w:hAnsi="Arial" w:eastAsia="Noto Sans CJK SC"/>
          <w:color w:val="0563C1"/>
          <w:u w:val="single"/>
        </w:rPr>
        <w:t>https://career.nankai.edu.cn/correcruit/content/id/116880.html</w:t>
      </w:r>
      <w:r>
        <w:rPr>
          <w:rFonts w:ascii="Arial" w:hAnsi="Arial" w:eastAsia="Noto Sans CJK SC"/>
          <w:color w:val="0563C1"/>
          <w:u w:val="single"/>
        </w:rPr>
        <w:fldChar w:fldCharType="end"/>
      </w:r>
    </w:p>
    <w:p w14:paraId="24C2FC9A">
      <w:pPr>
        <w:pStyle w:val="5"/>
        <w:keepNext/>
      </w:pPr>
      <w:r>
        <w:t>东风汽车股份｜2027 智能网联工程师 / 数字化技术工程师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5773A3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shd w:val="clear" w:color="auto" w:fill="E2F0D9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579C680D">
            <w:pPr>
              <w:pStyle w:val="165"/>
            </w:pPr>
            <w:r>
              <w:rPr>
                <w:b/>
                <w:color w:val="2F5597"/>
              </w:rPr>
              <w:t>匹配层级</w:t>
            </w:r>
            <w:r>
              <w:rPr>
                <w:b/>
                <w:color w:val="2F5597"/>
              </w:rPr>
              <w:br w:type="textWrapping"/>
            </w:r>
            <w:r>
              <w:t>直接可投或拓展后可投</w:t>
            </w: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3CE996AC">
            <w:pPr>
              <w:pStyle w:val="165"/>
            </w:pPr>
            <w:r>
              <w:rPr>
                <w:b/>
                <w:color w:val="2F5597"/>
              </w:rPr>
              <w:t>地点 / 专业</w:t>
            </w:r>
            <w:r>
              <w:rPr>
                <w:b/>
                <w:color w:val="2F5597"/>
              </w:rPr>
              <w:br w:type="textWrapping"/>
            </w:r>
            <w:r>
              <w:t>中国（岗位页为准）；计算机/软件/AI相关</w:t>
            </w:r>
          </w:p>
        </w:tc>
        <w:tc>
          <w:tcPr>
            <w:tcW w:w="46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25AA0716">
            <w:pPr>
              <w:pStyle w:val="165"/>
            </w:pPr>
            <w:r>
              <w:rPr>
                <w:b/>
                <w:color w:val="2F5597"/>
              </w:rPr>
              <w:t>JD核心</w:t>
            </w:r>
            <w:r>
              <w:rPr>
                <w:b/>
                <w:color w:val="2F5597"/>
              </w:rPr>
              <w:br w:type="textWrapping"/>
            </w:r>
            <w:r>
              <w:t>偏智能网联、数字化系统、软件/数据平台与业务数字化。</w:t>
            </w:r>
          </w:p>
        </w:tc>
      </w:tr>
    </w:tbl>
    <w:p w14:paraId="03E4020F">
      <w:pPr>
        <w:pStyle w:val="165"/>
      </w:pPr>
      <w:r>
        <w:rPr>
          <w:b/>
          <w:color w:val="2F5597"/>
        </w:rPr>
        <w:t>关键词：</w:t>
      </w:r>
      <w:r>
        <w:t>软件工程；数据；智能网联；数字化平台</w:t>
      </w:r>
    </w:p>
    <w:p w14:paraId="575A7848">
      <w:pPr>
        <w:pStyle w:val="165"/>
      </w:pPr>
      <w:r>
        <w:rPr>
          <w:b/>
          <w:color w:val="2F5597"/>
        </w:rPr>
        <w:t>对你项目的启发：</w:t>
      </w:r>
      <w:r>
        <w:t>做企业级API、数据库、数据管道、日志和权限，并增加一套“车辆/设备文档+结构化数据”的场景。</w:t>
      </w:r>
    </w:p>
    <w:p w14:paraId="49248CD0">
      <w:pPr>
        <w:pStyle w:val="164"/>
      </w:pPr>
      <w:r>
        <w:rPr>
          <w:b/>
        </w:rPr>
        <w:t>岗位来源：</w:t>
      </w:r>
      <w:r>
        <w:fldChar w:fldCharType="begin"/>
      </w:r>
      <w:r>
        <w:instrText xml:space="preserve"> HYPERLINK "https://career.nankai.edu.cn/correcruit/content/id/117118.html" \h </w:instrText>
      </w:r>
      <w:r>
        <w:fldChar w:fldCharType="separate"/>
      </w:r>
      <w:r>
        <w:rPr>
          <w:rFonts w:ascii="Arial" w:hAnsi="Arial" w:eastAsia="Noto Sans CJK SC"/>
          <w:color w:val="0563C1"/>
          <w:u w:val="single"/>
        </w:rPr>
        <w:t>https://career.nankai.edu.cn/correcruit/content/id/117118.html</w:t>
      </w:r>
      <w:r>
        <w:rPr>
          <w:rFonts w:ascii="Arial" w:hAnsi="Arial" w:eastAsia="Noto Sans CJK SC"/>
          <w:color w:val="0563C1"/>
          <w:u w:val="single"/>
        </w:rPr>
        <w:fldChar w:fldCharType="end"/>
      </w:r>
    </w:p>
    <w:p w14:paraId="492C3596">
      <w:pPr>
        <w:pStyle w:val="5"/>
        <w:keepNext/>
      </w:pPr>
      <w:r>
        <w:t>光宝科技 / 光宝中国研发中心｜2027 DSP Software / PMC Software / Testing Engineer 等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215423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shd w:val="clear" w:color="auto" w:fill="FCE4D6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4C57FF5F">
            <w:pPr>
              <w:pStyle w:val="165"/>
            </w:pPr>
            <w:r>
              <w:rPr>
                <w:b/>
                <w:color w:val="2F5597"/>
              </w:rPr>
              <w:t>匹配层级</w:t>
            </w:r>
            <w:r>
              <w:rPr>
                <w:b/>
                <w:color w:val="2F5597"/>
              </w:rPr>
              <w:br w:type="textWrapping"/>
            </w:r>
            <w:r>
              <w:t>拓展后可投</w:t>
            </w: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2CF7332C">
            <w:pPr>
              <w:pStyle w:val="165"/>
            </w:pPr>
            <w:r>
              <w:rPr>
                <w:b/>
                <w:color w:val="2F5597"/>
              </w:rPr>
              <w:t>地点 / 专业</w:t>
            </w:r>
            <w:r>
              <w:rPr>
                <w:b/>
                <w:color w:val="2F5597"/>
              </w:rPr>
              <w:br w:type="textWrapping"/>
            </w:r>
            <w:r>
              <w:t>北京/上海/南京/天津等；计算机应用、通信、自动化等专业在公开范围</w:t>
            </w:r>
          </w:p>
        </w:tc>
        <w:tc>
          <w:tcPr>
            <w:tcW w:w="46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4549A7CE">
            <w:pPr>
              <w:pStyle w:val="165"/>
            </w:pPr>
            <w:r>
              <w:rPr>
                <w:b/>
                <w:color w:val="2F5597"/>
              </w:rPr>
              <w:t>JD核心</w:t>
            </w:r>
            <w:r>
              <w:rPr>
                <w:b/>
                <w:color w:val="2F5597"/>
              </w:rPr>
              <w:br w:type="textWrapping"/>
            </w:r>
            <w:r>
              <w:t>软件/测试岗位面向硬件与嵌入式/控制相关产品开发，包含DSP/PMC软件与测试。</w:t>
            </w:r>
          </w:p>
        </w:tc>
      </w:tr>
    </w:tbl>
    <w:p w14:paraId="0B3D857E">
      <w:pPr>
        <w:pStyle w:val="165"/>
      </w:pPr>
      <w:r>
        <w:rPr>
          <w:b/>
          <w:color w:val="2F5597"/>
        </w:rPr>
        <w:t>关键词：</w:t>
      </w:r>
      <w:r>
        <w:t>C/C++；嵌入式/控制；测试；硬件协同</w:t>
      </w:r>
    </w:p>
    <w:p w14:paraId="487FE92C">
      <w:pPr>
        <w:pStyle w:val="165"/>
      </w:pPr>
      <w:r>
        <w:rPr>
          <w:b/>
          <w:color w:val="2F5597"/>
        </w:rPr>
        <w:t>对你项目的启发：</w:t>
      </w:r>
      <w:r>
        <w:t>若投这类岗位，另补C/C++、Linux、串口/协议或MCU实践；RAG项目可证明Python和AI，但不是核心。</w:t>
      </w:r>
    </w:p>
    <w:p w14:paraId="63DBA336">
      <w:pPr>
        <w:pStyle w:val="164"/>
      </w:pPr>
      <w:r>
        <w:rPr>
          <w:b/>
        </w:rPr>
        <w:t>岗位来源：</w:t>
      </w:r>
      <w:r>
        <w:fldChar w:fldCharType="begin"/>
      </w:r>
      <w:r>
        <w:instrText xml:space="preserve"> HYPERLINK "https://career.hebut.edu.cn/home/recruitment/content/type/2/id/5165.html" \h </w:instrText>
      </w:r>
      <w:r>
        <w:fldChar w:fldCharType="separate"/>
      </w:r>
      <w:r>
        <w:rPr>
          <w:rFonts w:ascii="Arial" w:hAnsi="Arial" w:eastAsia="Noto Sans CJK SC"/>
          <w:color w:val="0563C1"/>
          <w:u w:val="single"/>
        </w:rPr>
        <w:t>https://career.hebut.edu.cn/home/recruitment/content/type/2/id/5165.html</w:t>
      </w:r>
      <w:r>
        <w:rPr>
          <w:rFonts w:ascii="Arial" w:hAnsi="Arial" w:eastAsia="Noto Sans CJK SC"/>
          <w:color w:val="0563C1"/>
          <w:u w:val="single"/>
        </w:rPr>
        <w:fldChar w:fldCharType="end"/>
      </w:r>
    </w:p>
    <w:p w14:paraId="62FC705F">
      <w:pPr>
        <w:pStyle w:val="5"/>
        <w:keepNext/>
      </w:pPr>
      <w:r>
        <w:t>ABB 中国｜2027校园招聘 - 后端开发 / AI / 算法 / 研发等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5D423B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shd w:val="clear" w:color="auto" w:fill="E2F0D9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4585ED91">
            <w:pPr>
              <w:pStyle w:val="165"/>
            </w:pPr>
            <w:r>
              <w:rPr>
                <w:b/>
                <w:color w:val="2F5597"/>
              </w:rPr>
              <w:t>匹配层级</w:t>
            </w:r>
            <w:r>
              <w:rPr>
                <w:b/>
                <w:color w:val="2F5597"/>
              </w:rPr>
              <w:br w:type="textWrapping"/>
            </w:r>
            <w:r>
              <w:t>直接可投或拓展后可投</w:t>
            </w: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1D653FDA">
            <w:pPr>
              <w:pStyle w:val="165"/>
            </w:pPr>
            <w:r>
              <w:rPr>
                <w:b/>
                <w:color w:val="2F5597"/>
              </w:rPr>
              <w:t>地点 / 专业</w:t>
            </w:r>
            <w:r>
              <w:rPr>
                <w:b/>
                <w:color w:val="2F5597"/>
              </w:rPr>
              <w:br w:type="textWrapping"/>
            </w:r>
            <w:r>
              <w:t>北京/上海/南京/厦门/武汉/广州等；理工/软件相关岗位按具体JD确认</w:t>
            </w:r>
          </w:p>
        </w:tc>
        <w:tc>
          <w:tcPr>
            <w:tcW w:w="46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05048B4B">
            <w:pPr>
              <w:pStyle w:val="165"/>
            </w:pPr>
            <w:r>
              <w:rPr>
                <w:b/>
                <w:color w:val="2F5597"/>
              </w:rPr>
              <w:t>JD核心</w:t>
            </w:r>
            <w:r>
              <w:rPr>
                <w:b/>
                <w:color w:val="2F5597"/>
              </w:rPr>
              <w:br w:type="textWrapping"/>
            </w:r>
            <w:r>
              <w:t>公开校招汇总显示后端、人工智能、算法、研发以及硬件/电子等多类岗位。</w:t>
            </w:r>
          </w:p>
        </w:tc>
      </w:tr>
    </w:tbl>
    <w:p w14:paraId="13EB2988">
      <w:pPr>
        <w:pStyle w:val="165"/>
      </w:pPr>
      <w:r>
        <w:rPr>
          <w:b/>
          <w:color w:val="2F5597"/>
        </w:rPr>
        <w:t>关键词：</w:t>
      </w:r>
      <w:r>
        <w:t>后端；AI/算法；工业数字化；项目协作</w:t>
      </w:r>
    </w:p>
    <w:p w14:paraId="238993BC">
      <w:pPr>
        <w:pStyle w:val="165"/>
      </w:pPr>
      <w:r>
        <w:rPr>
          <w:b/>
          <w:color w:val="2F5597"/>
        </w:rPr>
        <w:t>对你项目的启发：</w:t>
      </w:r>
      <w:r>
        <w:t>重点把RAG后端化、容器化并增加工业知识场景；投AI/算法岗时再补算法基础和模型训练经历。</w:t>
      </w:r>
    </w:p>
    <w:p w14:paraId="6F7585D4">
      <w:pPr>
        <w:pStyle w:val="165"/>
      </w:pPr>
      <w:r>
        <w:rPr>
          <w:b/>
          <w:color w:val="2F5597"/>
        </w:rPr>
        <w:t>备注：</w:t>
      </w:r>
      <w:r>
        <w:t>该条公开汇总能核实岗位类别，具体JD应在ABB投递页再次确认。</w:t>
      </w:r>
    </w:p>
    <w:p w14:paraId="24C9E35F">
      <w:pPr>
        <w:pStyle w:val="164"/>
      </w:pPr>
      <w:r>
        <w:rPr>
          <w:b/>
        </w:rPr>
        <w:t>岗位来源：</w:t>
      </w:r>
      <w:r>
        <w:fldChar w:fldCharType="begin"/>
      </w:r>
      <w:r>
        <w:instrText xml:space="preserve"> HYPERLINK "https://campus.niuqizp.com/schedulenew-computersoftwarehardwareservices-jiangsuhuaian-0/" \h </w:instrText>
      </w:r>
      <w:r>
        <w:fldChar w:fldCharType="separate"/>
      </w:r>
      <w:r>
        <w:rPr>
          <w:rFonts w:ascii="Arial" w:hAnsi="Arial" w:eastAsia="Noto Sans CJK SC"/>
          <w:color w:val="0563C1"/>
          <w:u w:val="single"/>
        </w:rPr>
        <w:t>https://campus.niuqizp.com/schedulenew-computersoftwarehardwareservices-jiangsuhuaian-0/</w:t>
      </w:r>
      <w:r>
        <w:rPr>
          <w:rFonts w:ascii="Arial" w:hAnsi="Arial" w:eastAsia="Noto Sans CJK SC"/>
          <w:color w:val="0563C1"/>
          <w:u w:val="single"/>
        </w:rPr>
        <w:fldChar w:fldCharType="end"/>
      </w:r>
    </w:p>
    <w:p w14:paraId="457A91B2">
      <w:pPr>
        <w:pStyle w:val="5"/>
        <w:keepNext/>
      </w:pPr>
      <w:r>
        <w:t>Molex 莫仕｜2027 软件开发工程师 / 固件工程师等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44B857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shd w:val="clear" w:color="auto" w:fill="FCE4D6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01F4B050">
            <w:pPr>
              <w:pStyle w:val="165"/>
            </w:pPr>
            <w:r>
              <w:rPr>
                <w:b/>
                <w:color w:val="2F5597"/>
              </w:rPr>
              <w:t>匹配层级</w:t>
            </w:r>
            <w:r>
              <w:rPr>
                <w:b/>
                <w:color w:val="2F5597"/>
              </w:rPr>
              <w:br w:type="textWrapping"/>
            </w:r>
            <w:r>
              <w:t>拓展后可投</w:t>
            </w: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63EF64AC">
            <w:pPr>
              <w:pStyle w:val="165"/>
            </w:pPr>
            <w:r>
              <w:rPr>
                <w:b/>
                <w:color w:val="2F5597"/>
              </w:rPr>
              <w:t>地点 / 专业</w:t>
            </w:r>
            <w:r>
              <w:rPr>
                <w:b/>
                <w:color w:val="2F5597"/>
              </w:rPr>
              <w:br w:type="textWrapping"/>
            </w:r>
            <w:r>
              <w:t>珠海等；计算机/电子/自动化等按岗位确认</w:t>
            </w:r>
          </w:p>
        </w:tc>
        <w:tc>
          <w:tcPr>
            <w:tcW w:w="46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119D497F">
            <w:pPr>
              <w:pStyle w:val="165"/>
            </w:pPr>
            <w:r>
              <w:rPr>
                <w:b/>
                <w:color w:val="2F5597"/>
              </w:rPr>
              <w:t>JD核心</w:t>
            </w:r>
            <w:r>
              <w:rPr>
                <w:b/>
                <w:color w:val="2F5597"/>
              </w:rPr>
              <w:br w:type="textWrapping"/>
            </w:r>
            <w:r>
              <w:t>公开2027校招汇总包含软件开发、固件、硬件、产品、工艺和质量等岗位。</w:t>
            </w:r>
          </w:p>
        </w:tc>
      </w:tr>
    </w:tbl>
    <w:p w14:paraId="07EDB9EF">
      <w:pPr>
        <w:pStyle w:val="165"/>
      </w:pPr>
      <w:r>
        <w:rPr>
          <w:b/>
          <w:color w:val="2F5597"/>
        </w:rPr>
        <w:t>关键词：</w:t>
      </w:r>
      <w:r>
        <w:t>软件开发；固件；测试；制造工程</w:t>
      </w:r>
    </w:p>
    <w:p w14:paraId="60F002DB">
      <w:pPr>
        <w:pStyle w:val="165"/>
      </w:pPr>
      <w:r>
        <w:rPr>
          <w:b/>
          <w:color w:val="2F5597"/>
        </w:rPr>
        <w:t>对你项目的启发：</w:t>
      </w:r>
      <w:r>
        <w:t>若投软件开发可沿后端工程线补强；若投固件则需另补C/C++与嵌入式项目。</w:t>
      </w:r>
    </w:p>
    <w:p w14:paraId="16284D76">
      <w:pPr>
        <w:pStyle w:val="165"/>
      </w:pPr>
      <w:r>
        <w:rPr>
          <w:b/>
          <w:color w:val="2F5597"/>
        </w:rPr>
        <w:t>备注：</w:t>
      </w:r>
      <w:r>
        <w:t>该条为校招汇总页，投递前需回到Molex官方/校招系统核对职位细节。</w:t>
      </w:r>
    </w:p>
    <w:p w14:paraId="6C314C81">
      <w:pPr>
        <w:pStyle w:val="164"/>
      </w:pPr>
      <w:r>
        <w:rPr>
          <w:b/>
        </w:rPr>
        <w:t>岗位来源：</w:t>
      </w:r>
      <w:r>
        <w:fldChar w:fldCharType="begin"/>
      </w:r>
      <w:r>
        <w:instrText xml:space="preserve"> HYPERLINK "https://www.givemeoc.com/?paged=150" \h </w:instrText>
      </w:r>
      <w:r>
        <w:fldChar w:fldCharType="separate"/>
      </w:r>
      <w:r>
        <w:rPr>
          <w:rFonts w:ascii="Arial" w:hAnsi="Arial" w:eastAsia="Noto Sans CJK SC"/>
          <w:color w:val="0563C1"/>
          <w:u w:val="single"/>
        </w:rPr>
        <w:t>https://www.givemeoc.com/?paged=150</w:t>
      </w:r>
      <w:r>
        <w:rPr>
          <w:rFonts w:ascii="Arial" w:hAnsi="Arial" w:eastAsia="Noto Sans CJK SC"/>
          <w:color w:val="0563C1"/>
          <w:u w:val="single"/>
        </w:rPr>
        <w:fldChar w:fldCharType="end"/>
      </w:r>
    </w:p>
    <w:p w14:paraId="6FA8F21C">
      <w:pPr>
        <w:pStyle w:val="3"/>
        <w:keepNext/>
      </w:pPr>
      <w:r>
        <w:t>3. 不限专业 / 多专业开放的2027届全职岗位</w:t>
      </w:r>
    </w:p>
    <w:p w14:paraId="1926D9B7">
      <w:r>
        <w:t>这些岗位不一定要求你“把RAG写得更算法”，反而更看数据分析、自动化、产品/业务理解和表达能力。对计算机学生来说，可把技术能力变成差异化优势。</w:t>
      </w:r>
    </w:p>
    <w:p w14:paraId="30B15C35">
      <w:pPr>
        <w:pStyle w:val="5"/>
        <w:keepNext/>
      </w:pPr>
      <w:r>
        <w:t>Deloitte 德勤｜2027 Graduate Program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5C7CAA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shd w:val="clear" w:color="auto" w:fill="E2F0D9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3C6F1F76">
            <w:pPr>
              <w:pStyle w:val="165"/>
            </w:pPr>
            <w:r>
              <w:rPr>
                <w:b/>
                <w:color w:val="2F5597"/>
              </w:rPr>
              <w:t>匹配层级</w:t>
            </w:r>
            <w:r>
              <w:rPr>
                <w:b/>
                <w:color w:val="2F5597"/>
              </w:rPr>
              <w:br w:type="textWrapping"/>
            </w:r>
            <w:r>
              <w:t>直接可投（多方向）</w:t>
            </w: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3DE87080">
            <w:pPr>
              <w:pStyle w:val="165"/>
            </w:pPr>
            <w:r>
              <w:rPr>
                <w:b/>
                <w:color w:val="2F5597"/>
              </w:rPr>
              <w:t>地点 / 专业</w:t>
            </w:r>
            <w:r>
              <w:rPr>
                <w:b/>
                <w:color w:val="2F5597"/>
              </w:rPr>
              <w:br w:type="textWrapping"/>
            </w:r>
            <w:r>
              <w:t>中国多地；官方FAQ明确不限专业</w:t>
            </w:r>
          </w:p>
        </w:tc>
        <w:tc>
          <w:tcPr>
            <w:tcW w:w="46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0FB795CD">
            <w:pPr>
              <w:pStyle w:val="165"/>
            </w:pPr>
            <w:r>
              <w:rPr>
                <w:b/>
                <w:color w:val="2F5597"/>
              </w:rPr>
              <w:t>JD核心</w:t>
            </w:r>
            <w:r>
              <w:rPr>
                <w:b/>
                <w:color w:val="2F5597"/>
              </w:rPr>
              <w:br w:type="textWrapping"/>
            </w:r>
            <w:r>
              <w:t>毕业生项目覆盖审计、税务、咨询、交付中心等，多数方向更强调分析、沟通、学习能力和行业理解。</w:t>
            </w:r>
          </w:p>
        </w:tc>
      </w:tr>
    </w:tbl>
    <w:p w14:paraId="3F4DB69D">
      <w:pPr>
        <w:pStyle w:val="165"/>
      </w:pPr>
      <w:r>
        <w:rPr>
          <w:b/>
          <w:color w:val="2F5597"/>
        </w:rPr>
        <w:t>关键词：</w:t>
      </w:r>
      <w:r>
        <w:t>咨询；分析；沟通；项目交付；数字化</w:t>
      </w:r>
    </w:p>
    <w:p w14:paraId="2575AC4E">
      <w:pPr>
        <w:pStyle w:val="165"/>
      </w:pPr>
      <w:r>
        <w:rPr>
          <w:b/>
          <w:color w:val="2F5597"/>
        </w:rPr>
        <w:t>对你项目的启发：</w:t>
      </w:r>
      <w:r>
        <w:t>增加一个“咨询分析助手”场景：文档+数据+引用，输出结构化分析；准备能讲清楚业务价值而非只讲技术名词。</w:t>
      </w:r>
    </w:p>
    <w:p w14:paraId="2E647C90">
      <w:pPr>
        <w:pStyle w:val="164"/>
      </w:pPr>
      <w:r>
        <w:rPr>
          <w:b/>
        </w:rPr>
        <w:t>岗位来源：</w:t>
      </w:r>
      <w:r>
        <w:fldChar w:fldCharType="begin"/>
      </w:r>
      <w:r>
        <w:instrText xml:space="preserve"> HYPERLINK "https://www.deloitte.com/cn/zh/careers/explore-your-fit/students/graduate-program.html" \h </w:instrText>
      </w:r>
      <w:r>
        <w:fldChar w:fldCharType="separate"/>
      </w:r>
      <w:r>
        <w:rPr>
          <w:rFonts w:ascii="Arial" w:hAnsi="Arial" w:eastAsia="Noto Sans CJK SC"/>
          <w:color w:val="0563C1"/>
          <w:u w:val="single"/>
        </w:rPr>
        <w:t>https://www.deloitte.com/cn/zh/careers/explore-your-fit/students/graduate-program.html</w:t>
      </w:r>
      <w:r>
        <w:rPr>
          <w:rFonts w:ascii="Arial" w:hAnsi="Arial" w:eastAsia="Noto Sans CJK SC"/>
          <w:color w:val="0563C1"/>
          <w:u w:val="single"/>
        </w:rPr>
        <w:fldChar w:fldCharType="end"/>
      </w:r>
    </w:p>
    <w:p w14:paraId="161AAFA6">
      <w:pPr>
        <w:pStyle w:val="5"/>
        <w:keepNext/>
      </w:pPr>
      <w:r>
        <w:t>Aon 怡安｜2027 数据洞察咨询顾问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55546B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shd w:val="clear" w:color="auto" w:fill="E2F0D9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64458DD9">
            <w:pPr>
              <w:pStyle w:val="165"/>
            </w:pPr>
            <w:r>
              <w:rPr>
                <w:b/>
                <w:color w:val="2F5597"/>
              </w:rPr>
              <w:t>匹配层级</w:t>
            </w:r>
            <w:r>
              <w:rPr>
                <w:b/>
                <w:color w:val="2F5597"/>
              </w:rPr>
              <w:br w:type="textWrapping"/>
            </w:r>
            <w:r>
              <w:t>直接可投</w:t>
            </w: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597229D6">
            <w:pPr>
              <w:pStyle w:val="165"/>
            </w:pPr>
            <w:r>
              <w:rPr>
                <w:b/>
                <w:color w:val="2F5597"/>
              </w:rPr>
              <w:t>地点 / 专业</w:t>
            </w:r>
            <w:r>
              <w:rPr>
                <w:b/>
                <w:color w:val="2F5597"/>
              </w:rPr>
              <w:br w:type="textWrapping"/>
            </w:r>
            <w:r>
              <w:t>北京/上海/广州；不限专业</w:t>
            </w:r>
          </w:p>
        </w:tc>
        <w:tc>
          <w:tcPr>
            <w:tcW w:w="46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696B3D7F">
            <w:pPr>
              <w:pStyle w:val="165"/>
            </w:pPr>
            <w:r>
              <w:rPr>
                <w:b/>
                <w:color w:val="2F5597"/>
              </w:rPr>
              <w:t>JD核心</w:t>
            </w:r>
            <w:r>
              <w:rPr>
                <w:b/>
                <w:color w:val="2F5597"/>
              </w:rPr>
              <w:br w:type="textWrapping"/>
            </w:r>
            <w:r>
              <w:t>做行业/区域与人力资本数据分析、数据挖掘和咨询方案，与客户合作并输出趋势洞察。</w:t>
            </w:r>
          </w:p>
        </w:tc>
      </w:tr>
    </w:tbl>
    <w:p w14:paraId="3B17447F">
      <w:pPr>
        <w:pStyle w:val="165"/>
      </w:pPr>
      <w:r>
        <w:rPr>
          <w:b/>
          <w:color w:val="2F5597"/>
        </w:rPr>
        <w:t>关键词：</w:t>
      </w:r>
      <w:r>
        <w:t>数据分析；Excel/PPT；咨询；沟通；英语</w:t>
      </w:r>
    </w:p>
    <w:p w14:paraId="6F1009EF">
      <w:pPr>
        <w:pStyle w:val="165"/>
      </w:pPr>
      <w:r>
        <w:rPr>
          <w:b/>
          <w:color w:val="2F5597"/>
        </w:rPr>
        <w:t>对你项目的启发：</w:t>
      </w:r>
      <w:r>
        <w:t>为RAG增加SQL/CSV分析和报告生成，形成“检索证据+数据指标+结论”的咨询型Demo。</w:t>
      </w:r>
    </w:p>
    <w:p w14:paraId="609D2D50">
      <w:pPr>
        <w:pStyle w:val="164"/>
      </w:pPr>
      <w:r>
        <w:rPr>
          <w:b/>
        </w:rPr>
        <w:t>岗位来源：</w:t>
      </w:r>
      <w:r>
        <w:fldChar w:fldCharType="begin"/>
      </w:r>
      <w:r>
        <w:instrText xml:space="preserve"> HYPERLINK "https://campus.51job.com/aon2027/job.html" \h </w:instrText>
      </w:r>
      <w:r>
        <w:fldChar w:fldCharType="separate"/>
      </w:r>
      <w:r>
        <w:rPr>
          <w:rFonts w:ascii="Arial" w:hAnsi="Arial" w:eastAsia="Noto Sans CJK SC"/>
          <w:color w:val="0563C1"/>
          <w:u w:val="single"/>
        </w:rPr>
        <w:t>https://campus.51job.com/aon2027/job.html</w:t>
      </w:r>
      <w:r>
        <w:rPr>
          <w:rFonts w:ascii="Arial" w:hAnsi="Arial" w:eastAsia="Noto Sans CJK SC"/>
          <w:color w:val="0563C1"/>
          <w:u w:val="single"/>
        </w:rPr>
        <w:fldChar w:fldCharType="end"/>
      </w:r>
    </w:p>
    <w:p w14:paraId="5418D18B">
      <w:pPr>
        <w:pStyle w:val="5"/>
        <w:keepNext/>
      </w:pPr>
      <w:r>
        <w:t>P&amp;G 宝洁｜2027全职校招 / IT、供应链、品牌、销售等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1577A03F">
        <w:tc>
          <w:tcPr>
            <w:tcW w:w="1276" w:type="dxa"/>
            <w:shd w:val="clear" w:color="auto" w:fill="E2F0D9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76325409">
            <w:pPr>
              <w:pStyle w:val="165"/>
            </w:pPr>
            <w:r>
              <w:rPr>
                <w:b/>
                <w:color w:val="2F5597"/>
              </w:rPr>
              <w:t>匹配层级</w:t>
            </w:r>
            <w:r>
              <w:rPr>
                <w:b/>
                <w:color w:val="2F5597"/>
              </w:rPr>
              <w:br w:type="textWrapping"/>
            </w:r>
            <w:r>
              <w:t>直接可投（IT/数字化优先）</w:t>
            </w: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0B0317AF">
            <w:pPr>
              <w:pStyle w:val="165"/>
            </w:pPr>
            <w:r>
              <w:rPr>
                <w:b/>
                <w:color w:val="2F5597"/>
              </w:rPr>
              <w:t>地点 / 专业</w:t>
            </w:r>
            <w:r>
              <w:rPr>
                <w:b/>
                <w:color w:val="2F5597"/>
              </w:rPr>
              <w:br w:type="textWrapping"/>
            </w:r>
            <w:r>
              <w:t>中国多地；公开校招存在专业不限岗位；官网也列IT等职能</w:t>
            </w:r>
          </w:p>
        </w:tc>
        <w:tc>
          <w:tcPr>
            <w:tcW w:w="46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13E6ADC4">
            <w:pPr>
              <w:pStyle w:val="165"/>
            </w:pPr>
            <w:r>
              <w:rPr>
                <w:b/>
                <w:color w:val="2F5597"/>
              </w:rPr>
              <w:t>JD核心</w:t>
            </w:r>
            <w:r>
              <w:rPr>
                <w:b/>
                <w:color w:val="2F5597"/>
              </w:rPr>
              <w:br w:type="textWrapping"/>
            </w:r>
            <w:r>
              <w:t>岗位覆盖IT、供应链/工程、品牌、销售、财务等。计算机背景可优先看IT、数字化、数据相关岗位。</w:t>
            </w:r>
          </w:p>
        </w:tc>
      </w:tr>
    </w:tbl>
    <w:p w14:paraId="2F3014B7">
      <w:pPr>
        <w:pStyle w:val="165"/>
      </w:pPr>
      <w:r>
        <w:rPr>
          <w:b/>
          <w:color w:val="2F5597"/>
        </w:rPr>
        <w:t>关键词：</w:t>
      </w:r>
      <w:r>
        <w:t>IT；数据；自动化；业务；供应链</w:t>
      </w:r>
    </w:p>
    <w:p w14:paraId="56778CE6">
      <w:pPr>
        <w:pStyle w:val="165"/>
      </w:pPr>
      <w:r>
        <w:rPr>
          <w:b/>
          <w:color w:val="2F5597"/>
        </w:rPr>
        <w:t>对你项目的启发：</w:t>
      </w:r>
      <w:r>
        <w:t>把RAG做成能解决业务问题的产品：数据接入、指标看板、自动化流程和可解释引用。</w:t>
      </w:r>
    </w:p>
    <w:p w14:paraId="3911F61F">
      <w:pPr>
        <w:pStyle w:val="164"/>
      </w:pPr>
      <w:r>
        <w:rPr>
          <w:b/>
        </w:rPr>
        <w:t>岗位来源：</w:t>
      </w:r>
      <w:r>
        <w:fldChar w:fldCharType="begin"/>
      </w:r>
      <w:r>
        <w:instrText xml:space="preserve"> HYPERLINK "https://careers.pg.com.cn/cn/zh/recent-grads" \h </w:instrText>
      </w:r>
      <w:r>
        <w:fldChar w:fldCharType="separate"/>
      </w:r>
      <w:r>
        <w:rPr>
          <w:rFonts w:ascii="Arial" w:hAnsi="Arial" w:eastAsia="Noto Sans CJK SC"/>
          <w:color w:val="0563C1"/>
          <w:u w:val="single"/>
        </w:rPr>
        <w:t>https://careers.pg.com.cn/cn/zh/recent-grads</w:t>
      </w:r>
      <w:r>
        <w:rPr>
          <w:rFonts w:ascii="Arial" w:hAnsi="Arial" w:eastAsia="Noto Sans CJK SC"/>
          <w:color w:val="0563C1"/>
          <w:u w:val="single"/>
        </w:rPr>
        <w:fldChar w:fldCharType="end"/>
      </w:r>
    </w:p>
    <w:p w14:paraId="108D21D7">
      <w:pPr>
        <w:pStyle w:val="5"/>
        <w:keepNext/>
      </w:pPr>
      <w:r>
        <w:t>Nestlé 雀巢｜2027 管理培训生 / IT管理培训生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0A0846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shd w:val="clear" w:color="auto" w:fill="E2F0D9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7DD5CD6B">
            <w:pPr>
              <w:pStyle w:val="165"/>
            </w:pPr>
            <w:r>
              <w:rPr>
                <w:b/>
                <w:color w:val="2F5597"/>
              </w:rPr>
              <w:t>匹配层级</w:t>
            </w:r>
            <w:r>
              <w:rPr>
                <w:b/>
                <w:color w:val="2F5597"/>
              </w:rPr>
              <w:br w:type="textWrapping"/>
            </w:r>
            <w:r>
              <w:t>直接可投</w:t>
            </w: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7080810B">
            <w:pPr>
              <w:pStyle w:val="165"/>
            </w:pPr>
            <w:r>
              <w:rPr>
                <w:b/>
                <w:color w:val="2F5597"/>
              </w:rPr>
              <w:t>地点 / 专业</w:t>
            </w:r>
            <w:r>
              <w:rPr>
                <w:b/>
                <w:color w:val="2F5597"/>
              </w:rPr>
              <w:br w:type="textWrapping"/>
            </w:r>
            <w:r>
              <w:t>中国多地；管理培训生多元专业开放；IT方向相关专业优先</w:t>
            </w:r>
          </w:p>
        </w:tc>
        <w:tc>
          <w:tcPr>
            <w:tcW w:w="46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588D96CB">
            <w:pPr>
              <w:pStyle w:val="165"/>
            </w:pPr>
            <w:r>
              <w:rPr>
                <w:b/>
                <w:color w:val="2F5597"/>
              </w:rPr>
              <w:t>JD核心</w:t>
            </w:r>
            <w:r>
              <w:rPr>
                <w:b/>
                <w:color w:val="2F5597"/>
              </w:rPr>
              <w:br w:type="textWrapping"/>
            </w:r>
            <w:r>
              <w:t>IT管培公开内容涉及数据分析、自动化、电商、AI/ML，并轮岗硬件/网络/安全/应用/数据等；其他管培方向专业也较开放。</w:t>
            </w:r>
          </w:p>
        </w:tc>
      </w:tr>
    </w:tbl>
    <w:p w14:paraId="153F84EC">
      <w:pPr>
        <w:pStyle w:val="165"/>
      </w:pPr>
      <w:r>
        <w:rPr>
          <w:b/>
          <w:color w:val="2F5597"/>
        </w:rPr>
        <w:t>关键词：</w:t>
      </w:r>
      <w:r>
        <w:t>IT基础；数据；自动化；AI/ML；跨职能</w:t>
      </w:r>
    </w:p>
    <w:p w14:paraId="546B04E8">
      <w:pPr>
        <w:pStyle w:val="165"/>
      </w:pPr>
      <w:r>
        <w:rPr>
          <w:b/>
          <w:color w:val="2F5597"/>
        </w:rPr>
        <w:t>对你项目的启发：</w:t>
      </w:r>
      <w:r>
        <w:t>做“企业内部知识+数据助手”，再补网络/安全/数据库常识和部署，能覆盖IT管培的综合性。</w:t>
      </w:r>
    </w:p>
    <w:p w14:paraId="4C1A6F2E">
      <w:pPr>
        <w:pStyle w:val="164"/>
      </w:pPr>
      <w:r>
        <w:rPr>
          <w:b/>
        </w:rPr>
        <w:t>岗位来源：</w:t>
      </w:r>
      <w:r>
        <w:fldChar w:fldCharType="begin"/>
      </w:r>
      <w:r>
        <w:instrText xml:space="preserve"> HYPERLINK "https://www.nestlecareers.cn/zh-hans/trainee-programme" \h </w:instrText>
      </w:r>
      <w:r>
        <w:fldChar w:fldCharType="separate"/>
      </w:r>
      <w:r>
        <w:rPr>
          <w:rFonts w:ascii="Arial" w:hAnsi="Arial" w:eastAsia="Noto Sans CJK SC"/>
          <w:color w:val="0563C1"/>
          <w:u w:val="single"/>
        </w:rPr>
        <w:t>https://www.nestlecareers.cn/zh-hans/trainee-programme</w:t>
      </w:r>
      <w:r>
        <w:rPr>
          <w:rFonts w:ascii="Arial" w:hAnsi="Arial" w:eastAsia="Noto Sans CJK SC"/>
          <w:color w:val="0563C1"/>
          <w:u w:val="single"/>
        </w:rPr>
        <w:fldChar w:fldCharType="end"/>
      </w:r>
    </w:p>
    <w:p w14:paraId="5E8E6707">
      <w:pPr>
        <w:pStyle w:val="5"/>
        <w:keepNext/>
      </w:pPr>
      <w:r>
        <w:t>Colgate 高露洁｜2027 电商管培 / 计划物流 / 其他管培方向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79F822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shd w:val="clear" w:color="auto" w:fill="E2F0D9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250C0858">
            <w:pPr>
              <w:pStyle w:val="165"/>
            </w:pPr>
            <w:r>
              <w:rPr>
                <w:b/>
                <w:color w:val="2F5597"/>
              </w:rPr>
              <w:t>匹配层级</w:t>
            </w:r>
            <w:r>
              <w:rPr>
                <w:b/>
                <w:color w:val="2F5597"/>
              </w:rPr>
              <w:br w:type="textWrapping"/>
            </w:r>
            <w:r>
              <w:t>直接可投（数据/电商）</w:t>
            </w: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2216C109">
            <w:pPr>
              <w:pStyle w:val="165"/>
            </w:pPr>
            <w:r>
              <w:rPr>
                <w:b/>
                <w:color w:val="2F5597"/>
              </w:rPr>
              <w:t>地点 / 专业</w:t>
            </w:r>
            <w:r>
              <w:rPr>
                <w:b/>
                <w:color w:val="2F5597"/>
              </w:rPr>
              <w:br w:type="textWrapping"/>
            </w:r>
            <w:r>
              <w:t>中国多地；部分方向不限专业；电商方向计算机/数学优先</w:t>
            </w:r>
          </w:p>
        </w:tc>
        <w:tc>
          <w:tcPr>
            <w:tcW w:w="46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44F9EE0A">
            <w:pPr>
              <w:pStyle w:val="165"/>
            </w:pPr>
            <w:r>
              <w:rPr>
                <w:b/>
                <w:color w:val="2F5597"/>
              </w:rPr>
              <w:t>JD核心</w:t>
            </w:r>
            <w:r>
              <w:rPr>
                <w:b/>
                <w:color w:val="2F5597"/>
              </w:rPr>
              <w:br w:type="textWrapping"/>
            </w:r>
            <w:r>
              <w:t>电商方向涉及大数据洞察和线上运营；供应链/计划方向强调需求与供给、数据分析；另有多职能管培。</w:t>
            </w:r>
          </w:p>
        </w:tc>
      </w:tr>
    </w:tbl>
    <w:p w14:paraId="32A770AD">
      <w:pPr>
        <w:pStyle w:val="165"/>
      </w:pPr>
      <w:r>
        <w:rPr>
          <w:b/>
          <w:color w:val="2F5597"/>
        </w:rPr>
        <w:t>关键词：</w:t>
      </w:r>
      <w:r>
        <w:t>数据分析；电商；供应链；商业洞察</w:t>
      </w:r>
    </w:p>
    <w:p w14:paraId="741043CA">
      <w:pPr>
        <w:pStyle w:val="165"/>
      </w:pPr>
      <w:r>
        <w:rPr>
          <w:b/>
          <w:color w:val="2F5597"/>
        </w:rPr>
        <w:t>对你项目的启发：</w:t>
      </w:r>
      <w:r>
        <w:t>增加“商品/业务数据分析助手”：CSV/SQL查询、指标计算、自然语言解释和引用。</w:t>
      </w:r>
    </w:p>
    <w:p w14:paraId="6D0FA539">
      <w:pPr>
        <w:pStyle w:val="164"/>
      </w:pPr>
      <w:r>
        <w:rPr>
          <w:b/>
        </w:rPr>
        <w:t>岗位来源：</w:t>
      </w:r>
      <w:r>
        <w:fldChar w:fldCharType="begin"/>
      </w:r>
      <w:r>
        <w:instrText xml:space="preserve"> HYPERLINK "https://career.nankai.edu.cn/correcruit/content/id/117195.html" \h </w:instrText>
      </w:r>
      <w:r>
        <w:fldChar w:fldCharType="separate"/>
      </w:r>
      <w:r>
        <w:rPr>
          <w:rFonts w:ascii="Arial" w:hAnsi="Arial" w:eastAsia="Noto Sans CJK SC"/>
          <w:color w:val="0563C1"/>
          <w:u w:val="single"/>
        </w:rPr>
        <w:t>https://career.nankai.edu.cn/correcruit/content/id/117195.html</w:t>
      </w:r>
      <w:r>
        <w:rPr>
          <w:rFonts w:ascii="Arial" w:hAnsi="Arial" w:eastAsia="Noto Sans CJK SC"/>
          <w:color w:val="0563C1"/>
          <w:u w:val="single"/>
        </w:rPr>
        <w:fldChar w:fldCharType="end"/>
      </w:r>
    </w:p>
    <w:p w14:paraId="3317B418">
      <w:pPr>
        <w:pStyle w:val="5"/>
        <w:keepNext/>
      </w:pPr>
      <w:r>
        <w:t>Mondelez 亿滋｜2027 Taste The Future 管理培训生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702F2E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shd w:val="clear" w:color="auto" w:fill="E2F0D9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182DC98B">
            <w:pPr>
              <w:pStyle w:val="165"/>
            </w:pPr>
            <w:r>
              <w:rPr>
                <w:b/>
                <w:color w:val="2F5597"/>
              </w:rPr>
              <w:t>匹配层级</w:t>
            </w:r>
            <w:r>
              <w:rPr>
                <w:b/>
                <w:color w:val="2F5597"/>
              </w:rPr>
              <w:br w:type="textWrapping"/>
            </w:r>
            <w:r>
              <w:t>直接可投（不限专业）</w:t>
            </w: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70CEFE0D">
            <w:pPr>
              <w:pStyle w:val="165"/>
            </w:pPr>
            <w:r>
              <w:rPr>
                <w:b/>
                <w:color w:val="2F5597"/>
              </w:rPr>
              <w:t>地点 / 专业</w:t>
            </w:r>
            <w:r>
              <w:rPr>
                <w:b/>
                <w:color w:val="2F5597"/>
              </w:rPr>
              <w:br w:type="textWrapping"/>
            </w:r>
            <w:r>
              <w:t>中国多地；专业不限</w:t>
            </w:r>
          </w:p>
        </w:tc>
        <w:tc>
          <w:tcPr>
            <w:tcW w:w="46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2CF362AB">
            <w:pPr>
              <w:pStyle w:val="165"/>
            </w:pPr>
            <w:r>
              <w:rPr>
                <w:b/>
                <w:color w:val="2F5597"/>
              </w:rPr>
              <w:t>JD核心</w:t>
            </w:r>
            <w:r>
              <w:rPr>
                <w:b/>
                <w:color w:val="2F5597"/>
              </w:rPr>
              <w:br w:type="textWrapping"/>
            </w:r>
            <w:r>
              <w:t>项目覆盖销售、供应链、市场、人力等方向，重点看学习能力、业务理解、协作与领导潜力。</w:t>
            </w:r>
          </w:p>
        </w:tc>
      </w:tr>
    </w:tbl>
    <w:p w14:paraId="31CC6251">
      <w:pPr>
        <w:pStyle w:val="165"/>
      </w:pPr>
      <w:r>
        <w:rPr>
          <w:b/>
          <w:color w:val="2F5597"/>
        </w:rPr>
        <w:t>关键词：</w:t>
      </w:r>
      <w:r>
        <w:t>数据分析；业务；沟通；项目管理</w:t>
      </w:r>
    </w:p>
    <w:p w14:paraId="194F64F4">
      <w:pPr>
        <w:pStyle w:val="165"/>
      </w:pPr>
      <w:r>
        <w:rPr>
          <w:b/>
          <w:color w:val="2F5597"/>
        </w:rPr>
        <w:t>对你项目的启发：</w:t>
      </w:r>
      <w:r>
        <w:t>技术项目不必过度加算法，重点补业务指标、用户需求、项目推进和数据可视化。</w:t>
      </w:r>
    </w:p>
    <w:p w14:paraId="22D23534">
      <w:pPr>
        <w:pStyle w:val="164"/>
      </w:pPr>
      <w:r>
        <w:rPr>
          <w:b/>
        </w:rPr>
        <w:t>岗位来源：</w:t>
      </w:r>
      <w:r>
        <w:fldChar w:fldCharType="begin"/>
      </w:r>
      <w:r>
        <w:instrText xml:space="preserve"> HYPERLINK "https://career.nankai.edu.cn/correcruit/content/id/118588.html" \h </w:instrText>
      </w:r>
      <w:r>
        <w:fldChar w:fldCharType="separate"/>
      </w:r>
      <w:r>
        <w:rPr>
          <w:rFonts w:ascii="Arial" w:hAnsi="Arial" w:eastAsia="Noto Sans CJK SC"/>
          <w:color w:val="0563C1"/>
          <w:u w:val="single"/>
        </w:rPr>
        <w:t>https://career.nankai.edu.cn/correcruit/content/id/118588.html</w:t>
      </w:r>
      <w:r>
        <w:rPr>
          <w:rFonts w:ascii="Arial" w:hAnsi="Arial" w:eastAsia="Noto Sans CJK SC"/>
          <w:color w:val="0563C1"/>
          <w:u w:val="single"/>
        </w:rPr>
        <w:fldChar w:fldCharType="end"/>
      </w:r>
    </w:p>
    <w:p w14:paraId="66A13772">
      <w:pPr>
        <w:pStyle w:val="5"/>
        <w:keepNext/>
      </w:pPr>
      <w:r>
        <w:t>Carlsberg 嘉士伯中国｜2027 Business / Management Trainee 等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67F958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shd w:val="clear" w:color="auto" w:fill="E2F0D9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3243201D">
            <w:pPr>
              <w:pStyle w:val="165"/>
            </w:pPr>
            <w:r>
              <w:rPr>
                <w:b/>
                <w:color w:val="2F5597"/>
              </w:rPr>
              <w:t>匹配层级</w:t>
            </w:r>
            <w:r>
              <w:rPr>
                <w:b/>
                <w:color w:val="2F5597"/>
              </w:rPr>
              <w:br w:type="textWrapping"/>
            </w:r>
            <w:r>
              <w:t>直接可投（不限专业）</w:t>
            </w: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3B4096D3">
            <w:pPr>
              <w:pStyle w:val="165"/>
            </w:pPr>
            <w:r>
              <w:rPr>
                <w:b/>
                <w:color w:val="2F5597"/>
              </w:rPr>
              <w:t>地点 / 专业</w:t>
            </w:r>
            <w:r>
              <w:rPr>
                <w:b/>
                <w:color w:val="2F5597"/>
              </w:rPr>
              <w:br w:type="textWrapping"/>
            </w:r>
            <w:r>
              <w:t>中国多城市；公开信息显示多方向、适配多专业</w:t>
            </w:r>
          </w:p>
        </w:tc>
        <w:tc>
          <w:tcPr>
            <w:tcW w:w="46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7E2088CB">
            <w:pPr>
              <w:pStyle w:val="165"/>
            </w:pPr>
            <w:r>
              <w:rPr>
                <w:b/>
                <w:color w:val="2F5597"/>
              </w:rPr>
              <w:t>JD核心</w:t>
            </w:r>
            <w:r>
              <w:rPr>
                <w:b/>
                <w:color w:val="2F5597"/>
              </w:rPr>
              <w:br w:type="textWrapping"/>
            </w:r>
            <w:r>
              <w:t>业务管培通常包含渠道/销售轮岗、市场与数据分析、沟通协作和现场业务。</w:t>
            </w:r>
          </w:p>
        </w:tc>
      </w:tr>
    </w:tbl>
    <w:p w14:paraId="75C47699">
      <w:pPr>
        <w:pStyle w:val="165"/>
      </w:pPr>
      <w:r>
        <w:rPr>
          <w:b/>
          <w:color w:val="2F5597"/>
        </w:rPr>
        <w:t>关键词：</w:t>
      </w:r>
      <w:r>
        <w:t>分析；沟通；业务运营；数据</w:t>
      </w:r>
    </w:p>
    <w:p w14:paraId="5DDF0E0F">
      <w:pPr>
        <w:pStyle w:val="165"/>
      </w:pPr>
      <w:r>
        <w:rPr>
          <w:b/>
          <w:color w:val="2F5597"/>
        </w:rPr>
        <w:t>对你项目的启发：</w:t>
      </w:r>
      <w:r>
        <w:t>可以用RAG做“销售/渠道知识助手+数据问答”，突出落地、可用性和业务指标，而非追求复杂模型。</w:t>
      </w:r>
    </w:p>
    <w:p w14:paraId="12EBCC7C">
      <w:pPr>
        <w:pStyle w:val="164"/>
      </w:pPr>
      <w:r>
        <w:rPr>
          <w:b/>
        </w:rPr>
        <w:t>岗位来源：</w:t>
      </w:r>
      <w:r>
        <w:fldChar w:fldCharType="begin"/>
      </w:r>
      <w:r>
        <w:instrText xml:space="preserve"> HYPERLINK "https://career.cuhk.edu.cn/job/view/id/469083" \h </w:instrText>
      </w:r>
      <w:r>
        <w:fldChar w:fldCharType="separate"/>
      </w:r>
      <w:r>
        <w:rPr>
          <w:rFonts w:ascii="Arial" w:hAnsi="Arial" w:eastAsia="Noto Sans CJK SC"/>
          <w:color w:val="0563C1"/>
          <w:u w:val="single"/>
        </w:rPr>
        <w:t>https://career.cuhk.edu.cn/job/view/id/469083</w:t>
      </w:r>
      <w:r>
        <w:rPr>
          <w:rFonts w:ascii="Arial" w:hAnsi="Arial" w:eastAsia="Noto Sans CJK SC"/>
          <w:color w:val="0563C1"/>
          <w:u w:val="single"/>
        </w:rPr>
        <w:fldChar w:fldCharType="end"/>
      </w:r>
    </w:p>
    <w:p w14:paraId="356142A3">
      <w:pPr>
        <w:pStyle w:val="5"/>
        <w:keepNext/>
      </w:pPr>
      <w:r>
        <w:t>李锦记中国｜2027 管理培训生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78B8C5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shd w:val="clear" w:color="auto" w:fill="E2F0D9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5434288B">
            <w:pPr>
              <w:pStyle w:val="165"/>
            </w:pPr>
            <w:r>
              <w:rPr>
                <w:b/>
                <w:color w:val="2F5597"/>
              </w:rPr>
              <w:t>匹配层级</w:t>
            </w:r>
            <w:r>
              <w:rPr>
                <w:b/>
                <w:color w:val="2F5597"/>
              </w:rPr>
              <w:br w:type="textWrapping"/>
            </w:r>
            <w:r>
              <w:t>直接可投（不限专业）</w:t>
            </w: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6E6B5B55">
            <w:pPr>
              <w:pStyle w:val="165"/>
            </w:pPr>
            <w:r>
              <w:rPr>
                <w:b/>
                <w:color w:val="2F5597"/>
              </w:rPr>
              <w:t>地点 / 专业</w:t>
            </w:r>
            <w:r>
              <w:rPr>
                <w:b/>
                <w:color w:val="2F5597"/>
              </w:rPr>
              <w:br w:type="textWrapping"/>
            </w:r>
            <w:r>
              <w:t>中国多地；本科及以上、专业不限</w:t>
            </w:r>
          </w:p>
        </w:tc>
        <w:tc>
          <w:tcPr>
            <w:tcW w:w="46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170291CA">
            <w:pPr>
              <w:pStyle w:val="165"/>
            </w:pPr>
            <w:r>
              <w:rPr>
                <w:b/>
                <w:color w:val="2F5597"/>
              </w:rPr>
              <w:t>JD核心</w:t>
            </w:r>
            <w:r>
              <w:rPr>
                <w:b/>
                <w:color w:val="2F5597"/>
              </w:rPr>
              <w:br w:type="textWrapping"/>
            </w:r>
            <w:r>
              <w:t>前期一线业务轮岗，后续可向销售、中台、市场、电商等方向发展；电商涉及平台运营、用户增长与数据分析。</w:t>
            </w:r>
          </w:p>
        </w:tc>
      </w:tr>
    </w:tbl>
    <w:p w14:paraId="7A1168CE">
      <w:pPr>
        <w:pStyle w:val="165"/>
      </w:pPr>
      <w:r>
        <w:rPr>
          <w:b/>
          <w:color w:val="2F5597"/>
        </w:rPr>
        <w:t>关键词：</w:t>
      </w:r>
      <w:r>
        <w:t>业务运营；电商；数据分析；沟通</w:t>
      </w:r>
    </w:p>
    <w:p w14:paraId="5515BA1C">
      <w:pPr>
        <w:pStyle w:val="165"/>
      </w:pPr>
      <w:r>
        <w:rPr>
          <w:b/>
          <w:color w:val="2F5597"/>
        </w:rPr>
        <w:t>对你项目的启发：</w:t>
      </w:r>
      <w:r>
        <w:t>同一RAG底座加电商/用户数据模块，展示“文档知识+结构化数据”的综合分析能力。</w:t>
      </w:r>
    </w:p>
    <w:p w14:paraId="36F98791">
      <w:pPr>
        <w:pStyle w:val="164"/>
      </w:pPr>
      <w:r>
        <w:rPr>
          <w:b/>
        </w:rPr>
        <w:t>岗位来源：</w:t>
      </w:r>
      <w:r>
        <w:fldChar w:fldCharType="begin"/>
      </w:r>
      <w:r>
        <w:instrText xml:space="preserve"> HYPERLINK "https://jy.gzhu.edu.cn/web/Index/jobs-brief-detail?id=SMUXSW7" \h </w:instrText>
      </w:r>
      <w:r>
        <w:fldChar w:fldCharType="separate"/>
      </w:r>
      <w:r>
        <w:rPr>
          <w:rFonts w:ascii="Arial" w:hAnsi="Arial" w:eastAsia="Noto Sans CJK SC"/>
          <w:color w:val="0563C1"/>
          <w:u w:val="single"/>
        </w:rPr>
        <w:t>https://jy.gzhu.edu.cn/web/Index/jobs-brief-detail?id=SMUXSW7</w:t>
      </w:r>
      <w:r>
        <w:rPr>
          <w:rFonts w:ascii="Arial" w:hAnsi="Arial" w:eastAsia="Noto Sans CJK SC"/>
          <w:color w:val="0563C1"/>
          <w:u w:val="single"/>
        </w:rPr>
        <w:fldChar w:fldCharType="end"/>
      </w:r>
    </w:p>
    <w:p w14:paraId="494CC5EA">
      <w:pPr>
        <w:pStyle w:val="5"/>
        <w:keepNext/>
      </w:pPr>
      <w:r>
        <w:t>UNIQLO 优衣库｜2027 UMC 管理培训生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291996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shd w:val="clear" w:color="auto" w:fill="E2F0D9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0FC4AD6E">
            <w:pPr>
              <w:pStyle w:val="165"/>
            </w:pPr>
            <w:r>
              <w:rPr>
                <w:b/>
                <w:color w:val="2F5597"/>
              </w:rPr>
              <w:t>匹配层级</w:t>
            </w:r>
            <w:r>
              <w:rPr>
                <w:b/>
                <w:color w:val="2F5597"/>
              </w:rPr>
              <w:br w:type="textWrapping"/>
            </w:r>
            <w:r>
              <w:t>直接可投（不限专业）</w:t>
            </w: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25B7A261">
            <w:pPr>
              <w:pStyle w:val="165"/>
            </w:pPr>
            <w:r>
              <w:rPr>
                <w:b/>
                <w:color w:val="2F5597"/>
              </w:rPr>
              <w:t>地点 / 专业</w:t>
            </w:r>
            <w:r>
              <w:rPr>
                <w:b/>
                <w:color w:val="2F5597"/>
              </w:rPr>
              <w:br w:type="textWrapping"/>
            </w:r>
            <w:r>
              <w:t>全国；本科及以上、专业不限</w:t>
            </w:r>
          </w:p>
        </w:tc>
        <w:tc>
          <w:tcPr>
            <w:tcW w:w="46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2195C2D3">
            <w:pPr>
              <w:pStyle w:val="165"/>
            </w:pPr>
            <w:r>
              <w:rPr>
                <w:b/>
                <w:color w:val="2F5597"/>
              </w:rPr>
              <w:t>JD核心</w:t>
            </w:r>
            <w:r>
              <w:rPr>
                <w:b/>
                <w:color w:val="2F5597"/>
              </w:rPr>
              <w:br w:type="textWrapping"/>
            </w:r>
            <w:r>
              <w:t>从门店经营和管理出发，强调经营意识、团队带领、跨区域适应和业务执行。</w:t>
            </w:r>
          </w:p>
        </w:tc>
      </w:tr>
    </w:tbl>
    <w:p w14:paraId="4EC5246B">
      <w:pPr>
        <w:pStyle w:val="165"/>
      </w:pPr>
      <w:r>
        <w:rPr>
          <w:b/>
          <w:color w:val="2F5597"/>
        </w:rPr>
        <w:t>关键词：</w:t>
      </w:r>
      <w:r>
        <w:t>运营；领导力；数据意识；客户体验</w:t>
      </w:r>
    </w:p>
    <w:p w14:paraId="348CC167">
      <w:pPr>
        <w:pStyle w:val="165"/>
      </w:pPr>
      <w:r>
        <w:rPr>
          <w:b/>
          <w:color w:val="2F5597"/>
        </w:rPr>
        <w:t>对你项目的启发：</w:t>
      </w:r>
      <w:r>
        <w:t>若投这类岗位，项目只需作为“数字化能力证明”；重点准备经营/团队/客户场景，不必为它继续堆AI功能。</w:t>
      </w:r>
    </w:p>
    <w:p w14:paraId="2D59254C">
      <w:pPr>
        <w:pStyle w:val="164"/>
      </w:pPr>
      <w:r>
        <w:rPr>
          <w:b/>
        </w:rPr>
        <w:t>岗位来源：</w:t>
      </w:r>
      <w:r>
        <w:fldChar w:fldCharType="begin"/>
      </w:r>
      <w:r>
        <w:instrText xml:space="preserve"> HYPERLINK "https://jy.scu.edu.cn/index/index/employjobdetail.html?data=MDAwMDAwMDAwMJG6n3_Ed6imi4qQtLh4Y92Kuba2yWHddricp9CWi5qikaeWacSdqLqGfaK2w4iil5C4zNbGiL-E" \h </w:instrText>
      </w:r>
      <w:r>
        <w:fldChar w:fldCharType="separate"/>
      </w:r>
      <w:r>
        <w:rPr>
          <w:rFonts w:ascii="Arial" w:hAnsi="Arial" w:eastAsia="Noto Sans CJK SC"/>
          <w:color w:val="0563C1"/>
          <w:u w:val="single"/>
        </w:rPr>
        <w:t>https://jy.scu.edu.cn/index/index/employjobdetail.html?data=MDAwMDAwMDAwMJG6n3_Ed6imi4qQtLh4Y92Kuba2yWHddricp9CWi5qikaeWacSdqLqGfaK2w4iil5C4zNbGiL-E</w:t>
      </w:r>
      <w:r>
        <w:rPr>
          <w:rFonts w:ascii="Arial" w:hAnsi="Arial" w:eastAsia="Noto Sans CJK SC"/>
          <w:color w:val="0563C1"/>
          <w:u w:val="single"/>
        </w:rPr>
        <w:fldChar w:fldCharType="end"/>
      </w:r>
    </w:p>
    <w:p w14:paraId="6A9BD0A4">
      <w:pPr>
        <w:pStyle w:val="5"/>
        <w:keepNext/>
      </w:pPr>
      <w:r>
        <w:t>Coach 蔻驰｜2027 Retail Management Trainee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6A65E2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shd w:val="clear" w:color="auto" w:fill="E2F0D9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342CBF8B">
            <w:pPr>
              <w:pStyle w:val="165"/>
            </w:pPr>
            <w:r>
              <w:rPr>
                <w:b/>
                <w:color w:val="2F5597"/>
              </w:rPr>
              <w:t>匹配层级</w:t>
            </w:r>
            <w:r>
              <w:rPr>
                <w:b/>
                <w:color w:val="2F5597"/>
              </w:rPr>
              <w:br w:type="textWrapping"/>
            </w:r>
            <w:r>
              <w:t>直接可投（不限专业）</w:t>
            </w: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00400001">
            <w:pPr>
              <w:pStyle w:val="165"/>
            </w:pPr>
            <w:r>
              <w:rPr>
                <w:b/>
                <w:color w:val="2F5597"/>
              </w:rPr>
              <w:t>地点 / 专业</w:t>
            </w:r>
            <w:r>
              <w:rPr>
                <w:b/>
                <w:color w:val="2F5597"/>
              </w:rPr>
              <w:br w:type="textWrapping"/>
            </w:r>
            <w:r>
              <w:t>中国（岗位页为准）；不限专业</w:t>
            </w:r>
          </w:p>
        </w:tc>
        <w:tc>
          <w:tcPr>
            <w:tcW w:w="46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165978F8">
            <w:pPr>
              <w:pStyle w:val="165"/>
            </w:pPr>
            <w:r>
              <w:rPr>
                <w:b/>
                <w:color w:val="2F5597"/>
              </w:rPr>
              <w:t>JD核心</w:t>
            </w:r>
            <w:r>
              <w:rPr>
                <w:b/>
                <w:color w:val="2F5597"/>
              </w:rPr>
              <w:br w:type="textWrapping"/>
            </w:r>
            <w:r>
              <w:t>两年培养路径，围绕零售运营、门店管理、客户体验和数字化零售。</w:t>
            </w:r>
          </w:p>
        </w:tc>
      </w:tr>
    </w:tbl>
    <w:p w14:paraId="391303BA">
      <w:pPr>
        <w:pStyle w:val="165"/>
      </w:pPr>
      <w:r>
        <w:rPr>
          <w:b/>
          <w:color w:val="2F5597"/>
        </w:rPr>
        <w:t>关键词：</w:t>
      </w:r>
      <w:r>
        <w:t>零售运营；客户；数据意识；管理</w:t>
      </w:r>
    </w:p>
    <w:p w14:paraId="46D2D154">
      <w:pPr>
        <w:pStyle w:val="165"/>
      </w:pPr>
      <w:r>
        <w:rPr>
          <w:b/>
          <w:color w:val="2F5597"/>
        </w:rPr>
        <w:t>对你项目的启发：</w:t>
      </w:r>
      <w:r>
        <w:t>无需专门改RAG技术栈；准备一个“零售知识/数据助手”场景即可，更多精力放在业务和沟通案例。</w:t>
      </w:r>
    </w:p>
    <w:p w14:paraId="2FA0F401">
      <w:pPr>
        <w:pStyle w:val="164"/>
      </w:pPr>
      <w:r>
        <w:rPr>
          <w:b/>
        </w:rPr>
        <w:t>岗位来源：</w:t>
      </w:r>
      <w:r>
        <w:fldChar w:fldCharType="begin"/>
      </w:r>
      <w:r>
        <w:instrText xml:space="preserve"> HYPERLINK "https://career.gdufs.edu.cn/web/Index/job-detail?id=11151" \h </w:instrText>
      </w:r>
      <w:r>
        <w:fldChar w:fldCharType="separate"/>
      </w:r>
      <w:r>
        <w:rPr>
          <w:rFonts w:ascii="Arial" w:hAnsi="Arial" w:eastAsia="Noto Sans CJK SC"/>
          <w:color w:val="0563C1"/>
          <w:u w:val="single"/>
        </w:rPr>
        <w:t>https://career.gdufs.edu.cn/web/Index/job-detail?id=11151</w:t>
      </w:r>
      <w:r>
        <w:rPr>
          <w:rFonts w:ascii="Arial" w:hAnsi="Arial" w:eastAsia="Noto Sans CJK SC"/>
          <w:color w:val="0563C1"/>
          <w:u w:val="single"/>
        </w:rPr>
        <w:fldChar w:fldCharType="end"/>
      </w:r>
    </w:p>
    <w:p w14:paraId="4AE65F05">
      <w:pPr>
        <w:pStyle w:val="5"/>
        <w:keepNext/>
      </w:pPr>
      <w:r>
        <w:t>L’Oréal 欧莱雅｜2027 SeedZ Management Trainee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6418F2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shd w:val="clear" w:color="auto" w:fill="E4DFEC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770B9B21">
            <w:pPr>
              <w:pStyle w:val="165"/>
            </w:pPr>
            <w:r>
              <w:rPr>
                <w:b/>
                <w:color w:val="2F5597"/>
              </w:rPr>
              <w:t>匹配层级</w:t>
            </w:r>
            <w:r>
              <w:rPr>
                <w:b/>
                <w:color w:val="2F5597"/>
              </w:rPr>
              <w:br w:type="textWrapping"/>
            </w:r>
            <w:r>
              <w:t>可关注（具体方向按批次）</w:t>
            </w: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6744E0C2">
            <w:pPr>
              <w:pStyle w:val="165"/>
            </w:pPr>
            <w:r>
              <w:rPr>
                <w:b/>
                <w:color w:val="2F5597"/>
              </w:rPr>
              <w:t>地点 / 专业</w:t>
            </w:r>
            <w:r>
              <w:rPr>
                <w:b/>
                <w:color w:val="2F5597"/>
              </w:rPr>
              <w:br w:type="textWrapping"/>
            </w:r>
            <w:r>
              <w:t>中国；多职能方向，具体专业限制以投递页为准</w:t>
            </w:r>
          </w:p>
        </w:tc>
        <w:tc>
          <w:tcPr>
            <w:tcW w:w="46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1B204437">
            <w:pPr>
              <w:pStyle w:val="165"/>
            </w:pPr>
            <w:r>
              <w:rPr>
                <w:b/>
                <w:color w:val="2F5597"/>
              </w:rPr>
              <w:t>JD核心</w:t>
            </w:r>
            <w:r>
              <w:rPr>
                <w:b/>
                <w:color w:val="2F5597"/>
              </w:rPr>
              <w:br w:type="textWrapping"/>
            </w:r>
            <w:r>
              <w:t>已公开2027 SeedZ全职管理培训生项目；具体职能和JD在招聘批次中更新。</w:t>
            </w:r>
          </w:p>
        </w:tc>
      </w:tr>
    </w:tbl>
    <w:p w14:paraId="3227D2F5">
      <w:pPr>
        <w:pStyle w:val="165"/>
      </w:pPr>
      <w:r>
        <w:rPr>
          <w:b/>
          <w:color w:val="2F5597"/>
        </w:rPr>
        <w:t>关键词：</w:t>
      </w:r>
      <w:r>
        <w:t>业务；数字化；数据；营销/供应链等</w:t>
      </w:r>
    </w:p>
    <w:p w14:paraId="789163DC">
      <w:pPr>
        <w:pStyle w:val="165"/>
      </w:pPr>
      <w:r>
        <w:rPr>
          <w:b/>
          <w:color w:val="2F5597"/>
        </w:rPr>
        <w:t>对你项目的启发：</w:t>
      </w:r>
      <w:r>
        <w:t>若投数字化/数据相关职能，用现有RAG项目证明技术能力，并补业务指标和产品表达；不建议为了管培岗重写技术项目。</w:t>
      </w:r>
    </w:p>
    <w:p w14:paraId="08C9AE74">
      <w:pPr>
        <w:pStyle w:val="164"/>
      </w:pPr>
      <w:r>
        <w:rPr>
          <w:b/>
        </w:rPr>
        <w:t>岗位来源：</w:t>
      </w:r>
      <w:r>
        <w:fldChar w:fldCharType="begin"/>
      </w:r>
      <w:r>
        <w:instrText xml:space="preserve"> HYPERLINK "https://career.cuhk.edu.cn/job/view/id/469157" \h </w:instrText>
      </w:r>
      <w:r>
        <w:fldChar w:fldCharType="separate"/>
      </w:r>
      <w:r>
        <w:rPr>
          <w:rFonts w:ascii="Arial" w:hAnsi="Arial" w:eastAsia="Noto Sans CJK SC"/>
          <w:color w:val="0563C1"/>
          <w:u w:val="single"/>
        </w:rPr>
        <w:t>https://career.cuhk.edu.cn/job/view/id/469157</w:t>
      </w:r>
      <w:r>
        <w:rPr>
          <w:rFonts w:ascii="Arial" w:hAnsi="Arial" w:eastAsia="Noto Sans CJK SC"/>
          <w:color w:val="0563C1"/>
          <w:u w:val="single"/>
        </w:rPr>
        <w:fldChar w:fldCharType="end"/>
      </w:r>
    </w:p>
    <w:p w14:paraId="3F1F02C9">
      <w:pPr>
        <w:pStyle w:val="3"/>
        <w:keepNext/>
      </w:pPr>
      <w:r>
        <w:t>4. 理工科岗位中“能投但RAG不能直接证明能力”的方向</w:t>
      </w:r>
    </w:p>
    <w:p w14:paraId="53C75C4F">
      <w:r>
        <w:t>下列岗位对理工科开放，但核心技能与RAG距离较远。它们适合作为“第二赛道”，而不是把当前项目硬改成完全不同的东西。</w:t>
      </w:r>
    </w:p>
    <w:p w14:paraId="63176A05">
      <w:pPr>
        <w:pStyle w:val="5"/>
        <w:keepNext/>
      </w:pPr>
      <w:r>
        <w:t>Eaton 伊顿｜2027 Embedded Software Engineer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7CB2C8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shd w:val="clear" w:color="auto" w:fill="E4DFEC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173032BA">
            <w:pPr>
              <w:pStyle w:val="165"/>
            </w:pPr>
            <w:r>
              <w:rPr>
                <w:b/>
                <w:color w:val="2F5597"/>
              </w:rPr>
              <w:t>匹配层级</w:t>
            </w:r>
            <w:r>
              <w:rPr>
                <w:b/>
                <w:color w:val="2F5597"/>
              </w:rPr>
              <w:br w:type="textWrapping"/>
            </w:r>
            <w:r>
              <w:t>需要专项项目</w:t>
            </w: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333A66E9">
            <w:pPr>
              <w:pStyle w:val="165"/>
            </w:pPr>
            <w:r>
              <w:rPr>
                <w:b/>
                <w:color w:val="2F5597"/>
              </w:rPr>
              <w:t>地点 / 专业</w:t>
            </w:r>
            <w:r>
              <w:rPr>
                <w:b/>
                <w:color w:val="2F5597"/>
              </w:rPr>
              <w:br w:type="textWrapping"/>
            </w:r>
            <w:r>
              <w:t>中国（岗位页为准）；电气/自动化/控制等为主，计算机是否接受要看具体JD</w:t>
            </w:r>
          </w:p>
        </w:tc>
        <w:tc>
          <w:tcPr>
            <w:tcW w:w="46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36B0B8FF">
            <w:pPr>
              <w:pStyle w:val="165"/>
            </w:pPr>
            <w:r>
              <w:rPr>
                <w:b/>
                <w:color w:val="2F5597"/>
              </w:rPr>
              <w:t>JD核心</w:t>
            </w:r>
            <w:r>
              <w:rPr>
                <w:b/>
                <w:color w:val="2F5597"/>
              </w:rPr>
              <w:br w:type="textWrapping"/>
            </w:r>
            <w:r>
              <w:t>C/C++嵌入式开发，DSP/ARM/MCU、RTOS及UART/RS485/Modbus/I2C/PMBus/SPI/CAN等协议。</w:t>
            </w:r>
          </w:p>
        </w:tc>
      </w:tr>
    </w:tbl>
    <w:p w14:paraId="0FDCB544">
      <w:pPr>
        <w:pStyle w:val="165"/>
      </w:pPr>
      <w:r>
        <w:rPr>
          <w:b/>
          <w:color w:val="2F5597"/>
        </w:rPr>
        <w:t>关键词：</w:t>
      </w:r>
      <w:r>
        <w:t>C/C++；MCU；RTOS；通信协议</w:t>
      </w:r>
    </w:p>
    <w:p w14:paraId="1F8F1AEA">
      <w:pPr>
        <w:pStyle w:val="165"/>
      </w:pPr>
      <w:r>
        <w:rPr>
          <w:b/>
          <w:color w:val="2F5597"/>
        </w:rPr>
        <w:t>对你项目的启发：</w:t>
      </w:r>
      <w:r>
        <w:t>若确认接受你的专业，再单独做STM32/ESP32 + RTOS + CAN/串口项目；RAG无需改造成嵌入式。</w:t>
      </w:r>
    </w:p>
    <w:p w14:paraId="3EC6B366">
      <w:pPr>
        <w:pStyle w:val="164"/>
      </w:pPr>
      <w:r>
        <w:rPr>
          <w:b/>
        </w:rPr>
        <w:t>岗位来源：</w:t>
      </w:r>
      <w:r>
        <w:fldChar w:fldCharType="begin"/>
      </w:r>
      <w:r>
        <w:instrText xml:space="preserve"> HYPERLINK "https://xiaoyuan.zhaopin.com/company/CC000103073" \h </w:instrText>
      </w:r>
      <w:r>
        <w:fldChar w:fldCharType="separate"/>
      </w:r>
      <w:r>
        <w:rPr>
          <w:rFonts w:ascii="Arial" w:hAnsi="Arial" w:eastAsia="Noto Sans CJK SC"/>
          <w:color w:val="0563C1"/>
          <w:u w:val="single"/>
        </w:rPr>
        <w:t>https://xiaoyuan.zhaopin.com/company/CC000103073</w:t>
      </w:r>
      <w:r>
        <w:rPr>
          <w:rFonts w:ascii="Arial" w:hAnsi="Arial" w:eastAsia="Noto Sans CJK SC"/>
          <w:color w:val="0563C1"/>
          <w:u w:val="single"/>
        </w:rPr>
        <w:fldChar w:fldCharType="end"/>
      </w:r>
    </w:p>
    <w:p w14:paraId="312F0BA9">
      <w:pPr>
        <w:pStyle w:val="5"/>
        <w:keepNext/>
      </w:pPr>
      <w:r>
        <w:t>TE Connectivity 泰科电子｜2027研发/技术类校招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479477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shd w:val="clear" w:color="auto" w:fill="E4DFEC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673ED5AC">
            <w:pPr>
              <w:pStyle w:val="165"/>
            </w:pPr>
            <w:r>
              <w:rPr>
                <w:b/>
                <w:color w:val="2F5597"/>
              </w:rPr>
              <w:t>匹配层级</w:t>
            </w:r>
            <w:r>
              <w:rPr>
                <w:b/>
                <w:color w:val="2F5597"/>
              </w:rPr>
              <w:br w:type="textWrapping"/>
            </w:r>
            <w:r>
              <w:t>需要按具体JD判断</w:t>
            </w: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618E73EC">
            <w:pPr>
              <w:pStyle w:val="165"/>
            </w:pPr>
            <w:r>
              <w:rPr>
                <w:b/>
                <w:color w:val="2F5597"/>
              </w:rPr>
              <w:t>地点 / 专业</w:t>
            </w:r>
            <w:r>
              <w:rPr>
                <w:b/>
                <w:color w:val="2F5597"/>
              </w:rPr>
              <w:br w:type="textWrapping"/>
            </w:r>
            <w:r>
              <w:t>中国多地；电子/电气/机械等工程专业常见，计算机不一定适配</w:t>
            </w:r>
          </w:p>
        </w:tc>
        <w:tc>
          <w:tcPr>
            <w:tcW w:w="46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452116C6">
            <w:pPr>
              <w:pStyle w:val="165"/>
            </w:pPr>
            <w:r>
              <w:rPr>
                <w:b/>
                <w:color w:val="2F5597"/>
              </w:rPr>
              <w:t>JD核心</w:t>
            </w:r>
            <w:r>
              <w:rPr>
                <w:b/>
                <w:color w:val="2F5597"/>
              </w:rPr>
              <w:br w:type="textWrapping"/>
            </w:r>
            <w:r>
              <w:t>偏连接器、电子/电气、产品研发与技术工程，核心是工程设计、验证与产品化。</w:t>
            </w:r>
          </w:p>
        </w:tc>
      </w:tr>
    </w:tbl>
    <w:p w14:paraId="0090195D">
      <w:pPr>
        <w:pStyle w:val="165"/>
      </w:pPr>
      <w:r>
        <w:rPr>
          <w:b/>
          <w:color w:val="2F5597"/>
        </w:rPr>
        <w:t>关键词：</w:t>
      </w:r>
      <w:r>
        <w:t>电子/电气；产品研发；测试验证</w:t>
      </w:r>
    </w:p>
    <w:p w14:paraId="44107AE1">
      <w:pPr>
        <w:pStyle w:val="165"/>
      </w:pPr>
      <w:r>
        <w:rPr>
          <w:b/>
          <w:color w:val="2F5597"/>
        </w:rPr>
        <w:t>对你项目的启发：</w:t>
      </w:r>
      <w:r>
        <w:t>若JD不收计算机专业就直接跳过；不要为“外企”标签强行投入不相关准备。</w:t>
      </w:r>
    </w:p>
    <w:p w14:paraId="1DB3513D">
      <w:pPr>
        <w:pStyle w:val="164"/>
      </w:pPr>
      <w:r>
        <w:rPr>
          <w:b/>
        </w:rPr>
        <w:t>岗位来源：</w:t>
      </w:r>
      <w:r>
        <w:fldChar w:fldCharType="begin"/>
      </w:r>
      <w:r>
        <w:instrText xml:space="preserve"> HYPERLINK "https://campus.51job.com/te/p2.html" \h </w:instrText>
      </w:r>
      <w:r>
        <w:fldChar w:fldCharType="separate"/>
      </w:r>
      <w:r>
        <w:rPr>
          <w:rFonts w:ascii="Arial" w:hAnsi="Arial" w:eastAsia="Noto Sans CJK SC"/>
          <w:color w:val="0563C1"/>
          <w:u w:val="single"/>
        </w:rPr>
        <w:t>https://campus.51job.com/te/p2.html</w:t>
      </w:r>
      <w:r>
        <w:rPr>
          <w:rFonts w:ascii="Arial" w:hAnsi="Arial" w:eastAsia="Noto Sans CJK SC"/>
          <w:color w:val="0563C1"/>
          <w:u w:val="single"/>
        </w:rPr>
        <w:fldChar w:fldCharType="end"/>
      </w:r>
    </w:p>
    <w:p w14:paraId="73931EF8">
      <w:pPr>
        <w:pStyle w:val="5"/>
        <w:keepNext/>
      </w:pPr>
      <w:r>
        <w:t>WAGO 万可｜2027 APAC R&amp;D项目/创新工程等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68DE47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shd w:val="clear" w:color="auto" w:fill="E4DFEC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574C4639">
            <w:pPr>
              <w:pStyle w:val="165"/>
            </w:pPr>
            <w:r>
              <w:rPr>
                <w:b/>
                <w:color w:val="2F5597"/>
              </w:rPr>
              <w:t>匹配层级</w:t>
            </w:r>
            <w:r>
              <w:rPr>
                <w:b/>
                <w:color w:val="2F5597"/>
              </w:rPr>
              <w:br w:type="textWrapping"/>
            </w:r>
            <w:r>
              <w:t>需要按专业判断</w:t>
            </w: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0698EF6C">
            <w:pPr>
              <w:pStyle w:val="165"/>
            </w:pPr>
            <w:r>
              <w:rPr>
                <w:b/>
                <w:color w:val="2F5597"/>
              </w:rPr>
              <w:t>地点 / 专业</w:t>
            </w:r>
            <w:r>
              <w:rPr>
                <w:b/>
                <w:color w:val="2F5597"/>
              </w:rPr>
              <w:br w:type="textWrapping"/>
            </w:r>
            <w:r>
              <w:t>中国；自动化/电气/电子/物联网等更常见</w:t>
            </w:r>
          </w:p>
        </w:tc>
        <w:tc>
          <w:tcPr>
            <w:tcW w:w="46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5D4BAA2E">
            <w:pPr>
              <w:pStyle w:val="165"/>
            </w:pPr>
            <w:r>
              <w:rPr>
                <w:b/>
                <w:color w:val="2F5597"/>
              </w:rPr>
              <w:t>JD核心</w:t>
            </w:r>
            <w:r>
              <w:rPr>
                <w:b/>
                <w:color w:val="2F5597"/>
              </w:rPr>
              <w:br w:type="textWrapping"/>
            </w:r>
            <w:r>
              <w:t>研发项目管理、测试、技术趋势、工业数字化/IoT等，部分岗位与软件/数据有交叉。</w:t>
            </w:r>
          </w:p>
        </w:tc>
      </w:tr>
    </w:tbl>
    <w:p w14:paraId="1E800515">
      <w:pPr>
        <w:pStyle w:val="165"/>
      </w:pPr>
      <w:r>
        <w:rPr>
          <w:b/>
          <w:color w:val="2F5597"/>
        </w:rPr>
        <w:t>关键词：</w:t>
      </w:r>
      <w:r>
        <w:t>自动化；IoT；测试；项目管理</w:t>
      </w:r>
    </w:p>
    <w:p w14:paraId="671AC508">
      <w:pPr>
        <w:pStyle w:val="165"/>
      </w:pPr>
      <w:r>
        <w:rPr>
          <w:b/>
          <w:color w:val="2F5597"/>
        </w:rPr>
        <w:t>对你项目的启发：</w:t>
      </w:r>
      <w:r>
        <w:t>可用工业RAG场景增强相关性，但若岗位要求电气硬件基础，仍需额外专业能力。</w:t>
      </w:r>
    </w:p>
    <w:p w14:paraId="694830BB">
      <w:pPr>
        <w:pStyle w:val="164"/>
      </w:pPr>
      <w:r>
        <w:rPr>
          <w:b/>
        </w:rPr>
        <w:t>岗位来源：</w:t>
      </w:r>
      <w:r>
        <w:fldChar w:fldCharType="begin"/>
      </w:r>
      <w:r>
        <w:instrText xml:space="preserve"> HYPERLINK "https://job.tju.edu.cn/recruitment/content/type/2/id/6202.html" \h </w:instrText>
      </w:r>
      <w:r>
        <w:fldChar w:fldCharType="separate"/>
      </w:r>
      <w:r>
        <w:rPr>
          <w:rFonts w:ascii="Arial" w:hAnsi="Arial" w:eastAsia="Noto Sans CJK SC"/>
          <w:color w:val="0563C1"/>
          <w:u w:val="single"/>
        </w:rPr>
        <w:t>https://job.tju.edu.cn/recruitment/content/type/2/id/6202.html</w:t>
      </w:r>
      <w:r>
        <w:rPr>
          <w:rFonts w:ascii="Arial" w:hAnsi="Arial" w:eastAsia="Noto Sans CJK SC"/>
          <w:color w:val="0563C1"/>
          <w:u w:val="single"/>
        </w:rPr>
        <w:fldChar w:fldCharType="end"/>
      </w:r>
    </w:p>
    <w:p w14:paraId="654D5209">
      <w:pPr>
        <w:pStyle w:val="5"/>
        <w:keepNext/>
      </w:pPr>
      <w:r>
        <w:t>Ingersoll Rand 英格索兰｜2027 R&amp;D / Product / Application Engineer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29348B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shd w:val="clear" w:color="auto" w:fill="E4DFEC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03FD68C9">
            <w:pPr>
              <w:pStyle w:val="165"/>
            </w:pPr>
            <w:r>
              <w:rPr>
                <w:b/>
                <w:color w:val="2F5597"/>
              </w:rPr>
              <w:t>匹配层级</w:t>
            </w:r>
            <w:r>
              <w:rPr>
                <w:b/>
                <w:color w:val="2F5597"/>
              </w:rPr>
              <w:br w:type="textWrapping"/>
            </w:r>
            <w:r>
              <w:t>需要按专业判断</w:t>
            </w: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40259CB6">
            <w:pPr>
              <w:pStyle w:val="165"/>
            </w:pPr>
            <w:r>
              <w:rPr>
                <w:b/>
                <w:color w:val="2F5597"/>
              </w:rPr>
              <w:t>地点 / 专业</w:t>
            </w:r>
            <w:r>
              <w:rPr>
                <w:b/>
                <w:color w:val="2F5597"/>
              </w:rPr>
              <w:br w:type="textWrapping"/>
            </w:r>
            <w:r>
              <w:t>中国；机械/能源/自动化/电气为主</w:t>
            </w:r>
          </w:p>
        </w:tc>
        <w:tc>
          <w:tcPr>
            <w:tcW w:w="46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342B3F81">
            <w:pPr>
              <w:pStyle w:val="165"/>
            </w:pPr>
            <w:r>
              <w:rPr>
                <w:b/>
                <w:color w:val="2F5597"/>
              </w:rPr>
              <w:t>JD核心</w:t>
            </w:r>
            <w:r>
              <w:rPr>
                <w:b/>
                <w:color w:val="2F5597"/>
              </w:rPr>
              <w:br w:type="textWrapping"/>
            </w:r>
            <w:r>
              <w:t>偏工业产品研发、产品管理、应用工程和客户技术支持。</w:t>
            </w:r>
          </w:p>
        </w:tc>
      </w:tr>
    </w:tbl>
    <w:p w14:paraId="04CB6E0C">
      <w:pPr>
        <w:pStyle w:val="165"/>
      </w:pPr>
      <w:r>
        <w:rPr>
          <w:b/>
          <w:color w:val="2F5597"/>
        </w:rPr>
        <w:t>关键词：</w:t>
      </w:r>
      <w:r>
        <w:t>机械/自动化；产品；应用工程</w:t>
      </w:r>
    </w:p>
    <w:p w14:paraId="622718D6">
      <w:pPr>
        <w:pStyle w:val="165"/>
      </w:pPr>
      <w:r>
        <w:rPr>
          <w:b/>
          <w:color w:val="2F5597"/>
        </w:rPr>
        <w:t>对你项目的启发：</w:t>
      </w:r>
      <w:r>
        <w:t>RAG可包装成工业知识助手，但不能替代机械/电气基础；只有具体JD接受计算机时再投。</w:t>
      </w:r>
    </w:p>
    <w:p w14:paraId="3574A6C1">
      <w:pPr>
        <w:pStyle w:val="164"/>
      </w:pPr>
      <w:r>
        <w:rPr>
          <w:b/>
        </w:rPr>
        <w:t>岗位来源：</w:t>
      </w:r>
      <w:r>
        <w:fldChar w:fldCharType="begin"/>
      </w:r>
      <w:r>
        <w:instrText xml:space="preserve"> HYPERLINK "https://career.nankai.edu.cn/" \h </w:instrText>
      </w:r>
      <w:r>
        <w:fldChar w:fldCharType="separate"/>
      </w:r>
      <w:r>
        <w:rPr>
          <w:rFonts w:ascii="Arial" w:hAnsi="Arial" w:eastAsia="Noto Sans CJK SC"/>
          <w:color w:val="0563C1"/>
          <w:u w:val="single"/>
        </w:rPr>
        <w:t>https://career.nankai.edu.cn/</w:t>
      </w:r>
      <w:r>
        <w:rPr>
          <w:rFonts w:ascii="Arial" w:hAnsi="Arial" w:eastAsia="Noto Sans CJK SC"/>
          <w:color w:val="0563C1"/>
          <w:u w:val="single"/>
        </w:rPr>
        <w:fldChar w:fldCharType="end"/>
      </w:r>
    </w:p>
    <w:p w14:paraId="4A618F75">
      <w:pPr>
        <w:pStyle w:val="3"/>
        <w:keepNext/>
      </w:pPr>
      <w:r>
        <w:t>5. 截图中不计入本次“全职秋招”统计的情况</w:t>
      </w:r>
    </w:p>
    <w:p w14:paraId="4663FA56">
      <w:r>
        <w:t>为了避免把“能看到公司名字”误当成“适合你投的2027全职岗位”，我把以下情况单独处理。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73E7B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324" w:type="dxa"/>
            <w:shd w:val="clear" w:color="auto" w:fill="17365D"/>
          </w:tcPr>
          <w:p w14:paraId="53807418">
            <w:r>
              <w:rPr>
                <w:b/>
                <w:color w:val="FFFFFF"/>
              </w:rPr>
              <w:t>情况</w:t>
            </w:r>
          </w:p>
        </w:tc>
        <w:tc>
          <w:tcPr>
            <w:tcW w:w="3324" w:type="dxa"/>
            <w:shd w:val="clear" w:color="auto" w:fill="17365D"/>
          </w:tcPr>
          <w:p w14:paraId="0717D180">
            <w:r>
              <w:rPr>
                <w:b/>
                <w:color w:val="FFFFFF"/>
              </w:rPr>
              <w:t>代表例子</w:t>
            </w:r>
          </w:p>
        </w:tc>
        <w:tc>
          <w:tcPr>
            <w:tcW w:w="3324" w:type="dxa"/>
            <w:shd w:val="clear" w:color="auto" w:fill="17365D"/>
          </w:tcPr>
          <w:p w14:paraId="090B95B2">
            <w:r>
              <w:rPr>
                <w:b/>
                <w:color w:val="FFFFFF"/>
              </w:rPr>
              <w:t>处理方式</w:t>
            </w:r>
          </w:p>
        </w:tc>
      </w:tr>
      <w:tr w14:paraId="0EFD5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A0631AA">
            <w:pPr>
              <w:pStyle w:val="165"/>
            </w:pPr>
            <w:r>
              <w:t>截图明确标为“实习”</w:t>
            </w: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020EB43">
            <w:pPr>
              <w:pStyle w:val="165"/>
            </w:pPr>
            <w:r>
              <w:t>上海迪士尼度假区、城堡证券截图中的岗位、BottleDream、路易威登、BURBERRY、H2O、Jump Trading、摩根资产、意威基金等。</w:t>
            </w: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74476BF">
            <w:pPr>
              <w:pStyle w:val="165"/>
            </w:pPr>
            <w:r>
              <w:t>按你的要求不计入。若公司另有独立的2027全职岗位，只在能核实后另列。</w:t>
            </w:r>
          </w:p>
        </w:tc>
      </w:tr>
      <w:tr w14:paraId="53ABE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696CB8B">
            <w:pPr>
              <w:pStyle w:val="165"/>
            </w:pPr>
            <w:r>
              <w:t>当前公开2027项目主要是非计算机专业</w:t>
            </w: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F215349">
            <w:pPr>
              <w:pStyle w:val="165"/>
            </w:pPr>
            <w:r>
              <w:t>三星（中国）半导体部分2027校招公开专业更偏机械/自动化/电子/微电子/电气/物理/化学/材料；罗氏、礼来等不少项目偏医学/药学/生命科学。</w:t>
            </w: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7769229">
            <w:pPr>
              <w:pStyle w:val="165"/>
            </w:pPr>
            <w:r>
              <w:t>不为了扩大清单而强行归为“可投”。</w:t>
            </w:r>
          </w:p>
        </w:tc>
      </w:tr>
      <w:tr w14:paraId="72C74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E6D46F9">
            <w:pPr>
              <w:pStyle w:val="165"/>
            </w:pPr>
            <w:r>
              <w:t>有校招但未检索到可核实的具体理工/不限专业JD</w:t>
            </w: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846F8E0">
            <w:pPr>
              <w:pStyle w:val="165"/>
            </w:pPr>
            <w:r>
              <w:t>部分消费、制造、咨询或地区性公司，招聘入口存在但公开页面只显示项目名/二维码/动态职位。</w:t>
            </w: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E88224F">
            <w:pPr>
              <w:pStyle w:val="165"/>
            </w:pPr>
            <w:r>
              <w:t>放入“持续关注”，投递时以官方系统的专业要求和岗位职责为准。</w:t>
            </w:r>
          </w:p>
        </w:tc>
      </w:tr>
      <w:tr w14:paraId="7EDCE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1103291">
            <w:pPr>
              <w:pStyle w:val="165"/>
            </w:pPr>
            <w:r>
              <w:t>同公司存在实习与全职两种批次</w:t>
            </w: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4F386B8">
            <w:pPr>
              <w:pStyle w:val="165"/>
            </w:pPr>
            <w:r>
              <w:t>例如AUMOVIO等公司截图里可能出现实习条目，但当前公开页面另有2027届全职校招。</w:t>
            </w: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080FC4B">
            <w:pPr>
              <w:pStyle w:val="165"/>
            </w:pPr>
            <w:r>
              <w:t>只排除实习条目，不排除公司本身的全职岗位。</w:t>
            </w:r>
          </w:p>
        </w:tc>
      </w:tr>
    </w:tbl>
    <w:p w14:paraId="3735B347">
      <w:pPr>
        <w:pStyle w:val="3"/>
        <w:keepNext/>
      </w:pPr>
      <w:r>
        <w:t>6. 你的RAG项目应该怎么拓展：只给“大体方向”</w:t>
      </w:r>
    </w:p>
    <w:p w14:paraId="302E5990">
      <w:r>
        <w:t>下面按“扩岗位面”而不是按“技术炫技”排序。你后续可以把每一条直接交给Codex，让它再拆成实施计划。</w:t>
      </w:r>
    </w:p>
    <w:p w14:paraId="3716CC91">
      <w:pPr>
        <w:pStyle w:val="4"/>
        <w:keepNext/>
      </w:pPr>
      <w:r>
        <w:t>方向A｜把RAG变成真正的后端软件系统</w:t>
      </w:r>
    </w:p>
    <w:p w14:paraId="032316B1">
      <w:pPr>
        <w:pStyle w:val="165"/>
      </w:pPr>
      <w:r>
        <w:rPr>
          <w:b/>
          <w:color w:val="2F5597"/>
        </w:rPr>
        <w:t>对应岗位：</w:t>
      </w:r>
      <w:r>
        <w:t>Software Engineer / Backend / Engineering Graduate / 企业IT。</w:t>
      </w:r>
    </w:p>
    <w:p w14:paraId="39678602">
      <w:pPr>
        <w:pStyle w:val="165"/>
      </w:pPr>
      <w:r>
        <w:rPr>
          <w:b/>
          <w:color w:val="2F5597"/>
        </w:rPr>
        <w:t>大体改造：</w:t>
      </w:r>
      <w:r>
        <w:t>增加FastAPI/REST（可含流式输出）、异步I/O、配置管理、数据库持久化、Redis缓存、Docker、统一错误处理、接口文档、单元/集成测试。</w:t>
      </w:r>
    </w:p>
    <w:p w14:paraId="6E417144">
      <w:pPr>
        <w:pStyle w:val="165"/>
      </w:pPr>
      <w:r>
        <w:rPr>
          <w:b/>
          <w:color w:val="2F5597"/>
        </w:rPr>
        <w:t>作用：</w:t>
      </w:r>
      <w:r>
        <w:t>这会把项目从“AI Demo”改造成“软件工程项目”，是扩岗位面最大的改造。</w:t>
      </w:r>
    </w:p>
    <w:p w14:paraId="776B2E9C">
      <w:pPr>
        <w:pStyle w:val="4"/>
        <w:keepNext/>
      </w:pPr>
      <w:r>
        <w:t>方向B｜增加数据工程与SQL能力</w:t>
      </w:r>
    </w:p>
    <w:p w14:paraId="03DE4045">
      <w:pPr>
        <w:pStyle w:val="165"/>
      </w:pPr>
      <w:r>
        <w:rPr>
          <w:b/>
          <w:color w:val="2F5597"/>
        </w:rPr>
        <w:t>对应岗位：</w:t>
      </w:r>
      <w:r>
        <w:t>Data Graduate / Data Analyst / 咨询 / 供应链数据 / 数字化。</w:t>
      </w:r>
    </w:p>
    <w:p w14:paraId="7152A65C">
      <w:pPr>
        <w:pStyle w:val="165"/>
      </w:pPr>
      <w:r>
        <w:rPr>
          <w:b/>
          <w:color w:val="2F5597"/>
        </w:rPr>
        <w:t>大体改造：</w:t>
      </w:r>
      <w:r>
        <w:t>让系统同时接入PDF/Markdown/CSV/SQL；做清洗、版本、增量索引、数据质量检查；把离线评估结果落库并能查询/可视化。</w:t>
      </w:r>
    </w:p>
    <w:p w14:paraId="781BCD52">
      <w:pPr>
        <w:pStyle w:val="165"/>
      </w:pPr>
      <w:r>
        <w:rPr>
          <w:b/>
          <w:color w:val="2F5597"/>
        </w:rPr>
        <w:t>作用：</w:t>
      </w:r>
      <w:r>
        <w:t>很多数据岗位并不关心RAG本身，但很关心你能不能处理脏数据、SQL、指标和数据流程。</w:t>
      </w:r>
    </w:p>
    <w:p w14:paraId="75B2CDA7">
      <w:pPr>
        <w:pStyle w:val="4"/>
        <w:keepNext/>
      </w:pPr>
      <w:r>
        <w:t>方向C｜在RAG之上增加Agent与工具调用</w:t>
      </w:r>
    </w:p>
    <w:p w14:paraId="198C66E0">
      <w:pPr>
        <w:pStyle w:val="165"/>
      </w:pPr>
      <w:r>
        <w:rPr>
          <w:b/>
          <w:color w:val="2F5597"/>
        </w:rPr>
        <w:t>对应岗位：</w:t>
      </w:r>
      <w:r>
        <w:t>LLM应用 / AI Engineer / AI Product / Data &amp; AI Consultant。</w:t>
      </w:r>
    </w:p>
    <w:p w14:paraId="654CE662">
      <w:pPr>
        <w:pStyle w:val="165"/>
      </w:pPr>
      <w:r>
        <w:rPr>
          <w:b/>
          <w:color w:val="2F5597"/>
        </w:rPr>
        <w:t>大体改造：</w:t>
      </w:r>
      <w:r>
        <w:t>保留现有检索，增加MCP/工具调用Agent，可调用知识库、SQL查询、文件检索、计算/业务接口；增加任务路由、失败兜底和受控上下文。</w:t>
      </w:r>
    </w:p>
    <w:p w14:paraId="64D282E5">
      <w:pPr>
        <w:pStyle w:val="165"/>
      </w:pPr>
      <w:r>
        <w:rPr>
          <w:b/>
          <w:color w:val="2F5597"/>
        </w:rPr>
        <w:t>作用：</w:t>
      </w:r>
      <w:r>
        <w:t>2027届不少JD已经直接出现LLM、Agent、Prompt和AI工具，能自然放大你现有项目的价值。</w:t>
      </w:r>
    </w:p>
    <w:p w14:paraId="1B88D5F9">
      <w:pPr>
        <w:pStyle w:val="4"/>
        <w:keepNext/>
      </w:pPr>
      <w:r>
        <w:t>方向D｜补“测试、可观测、稳定性、安全”</w:t>
      </w:r>
    </w:p>
    <w:p w14:paraId="7DC72637">
      <w:pPr>
        <w:pStyle w:val="165"/>
      </w:pPr>
      <w:r>
        <w:rPr>
          <w:b/>
          <w:color w:val="2F5597"/>
        </w:rPr>
        <w:t>对应岗位：</w:t>
      </w:r>
      <w:r>
        <w:t>QA / SDET / 运维自动化 / Cyber / 企业软件。</w:t>
      </w:r>
    </w:p>
    <w:p w14:paraId="7E9F1374">
      <w:pPr>
        <w:pStyle w:val="165"/>
      </w:pPr>
      <w:r>
        <w:rPr>
          <w:b/>
          <w:color w:val="2F5597"/>
        </w:rPr>
        <w:t>大体改造：</w:t>
      </w:r>
      <w:r>
        <w:t>pytest、接口/端到端测试、检索回归集、日志、Trace、延迟与成本指标、缓存、重试/限流、简单RBAC/审计日志、Prompt Injection/敏感信息基础防护。</w:t>
      </w:r>
    </w:p>
    <w:p w14:paraId="4ED89208">
      <w:pPr>
        <w:pStyle w:val="165"/>
      </w:pPr>
      <w:r>
        <w:rPr>
          <w:b/>
          <w:color w:val="2F5597"/>
        </w:rPr>
        <w:t>作用：</w:t>
      </w:r>
      <w:r>
        <w:t>这是很多学生项目最缺的部分，却与KLA QA、索尼运维、HSBC Cyber等JD直接相连。</w:t>
      </w:r>
    </w:p>
    <w:p w14:paraId="351E1CF6">
      <w:pPr>
        <w:pStyle w:val="4"/>
        <w:keepNext/>
      </w:pPr>
      <w:r>
        <w:t>方向E｜做两个“场景壳”，底层仍共用一个系统</w:t>
      </w:r>
    </w:p>
    <w:p w14:paraId="368354C2">
      <w:pPr>
        <w:pStyle w:val="165"/>
      </w:pPr>
      <w:r>
        <w:rPr>
          <w:b/>
          <w:color w:val="2F5597"/>
        </w:rPr>
        <w:t>对应岗位：</w:t>
      </w:r>
      <w:r>
        <w:t>工业/汽车数字化 + 咨询/消费/金融数据。</w:t>
      </w:r>
    </w:p>
    <w:p w14:paraId="2480BDD6">
      <w:pPr>
        <w:pStyle w:val="165"/>
      </w:pPr>
      <w:r>
        <w:rPr>
          <w:b/>
          <w:color w:val="2F5597"/>
        </w:rPr>
        <w:t>大体改造：</w:t>
      </w:r>
      <w:r>
        <w:t>场景1“工业故障助手”：设备手册+故障日志+工单；场景2“业务数据助手”：制度/报告+CSV/SQL，回答时同时给证据和指标。</w:t>
      </w:r>
    </w:p>
    <w:p w14:paraId="502E972A">
      <w:pPr>
        <w:pStyle w:val="165"/>
      </w:pPr>
      <w:r>
        <w:rPr>
          <w:b/>
          <w:color w:val="2F5597"/>
        </w:rPr>
        <w:t>作用：</w:t>
      </w:r>
      <w:r>
        <w:t>不用再造两套系统，却能让面试官快速把你的技术映射到他们的行业。</w:t>
      </w:r>
    </w:p>
    <w:p w14:paraId="4348D6B5">
      <w:pPr>
        <w:pStyle w:val="3"/>
        <w:keepNext/>
      </w:pPr>
      <w:bookmarkStart w:id="0" w:name="_GoBack"/>
      <w:bookmarkEnd w:id="0"/>
      <w:r>
        <w:t>7. 建议的项目拓展顺序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133E2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493" w:type="dxa"/>
            <w:shd w:val="clear" w:color="auto" w:fill="17365D"/>
          </w:tcPr>
          <w:p w14:paraId="765E0DC2">
            <w:r>
              <w:rPr>
                <w:b/>
                <w:color w:val="FFFFFF"/>
              </w:rPr>
              <w:t>优先级</w:t>
            </w:r>
          </w:p>
        </w:tc>
        <w:tc>
          <w:tcPr>
            <w:tcW w:w="2493" w:type="dxa"/>
            <w:shd w:val="clear" w:color="auto" w:fill="17365D"/>
          </w:tcPr>
          <w:p w14:paraId="0922F9EA">
            <w:r>
              <w:rPr>
                <w:b/>
                <w:color w:val="FFFFFF"/>
              </w:rPr>
              <w:t>先做什么</w:t>
            </w:r>
          </w:p>
        </w:tc>
        <w:tc>
          <w:tcPr>
            <w:tcW w:w="2493" w:type="dxa"/>
            <w:shd w:val="clear" w:color="auto" w:fill="17365D"/>
          </w:tcPr>
          <w:p w14:paraId="2C3D9B30">
            <w:r>
              <w:rPr>
                <w:b/>
                <w:color w:val="FFFFFF"/>
              </w:rPr>
              <w:t>主要打开的岗位面</w:t>
            </w:r>
          </w:p>
        </w:tc>
        <w:tc>
          <w:tcPr>
            <w:tcW w:w="2493" w:type="dxa"/>
            <w:shd w:val="clear" w:color="auto" w:fill="17365D"/>
          </w:tcPr>
          <w:p w14:paraId="302FD65B">
            <w:r>
              <w:rPr>
                <w:b/>
                <w:color w:val="FFFFFF"/>
              </w:rPr>
              <w:t>暂时不要做什么</w:t>
            </w:r>
          </w:p>
        </w:tc>
      </w:tr>
      <w:tr w14:paraId="15377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F81D00B">
            <w:pPr>
              <w:pStyle w:val="165"/>
            </w:pPr>
            <w:r>
              <w:t>P0</w:t>
            </w:r>
          </w:p>
        </w:tc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B37070A">
            <w:pPr>
              <w:pStyle w:val="165"/>
            </w:pPr>
            <w:r>
              <w:t>后端工程化：FastAPI + DB + Redis + Docker + 测试</w:t>
            </w:r>
          </w:p>
        </w:tc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DFA7B5F">
            <w:pPr>
              <w:pStyle w:val="165"/>
            </w:pPr>
            <w:r>
              <w:t>软件开发、Engineering、企业IT、QA</w:t>
            </w:r>
          </w:p>
        </w:tc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B3F80F0">
            <w:pPr>
              <w:pStyle w:val="165"/>
            </w:pPr>
            <w:r>
              <w:t>先别上Kubernetes；也别先换更多向量库</w:t>
            </w:r>
          </w:p>
        </w:tc>
      </w:tr>
      <w:tr w14:paraId="4DB0E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F43ACC7">
            <w:pPr>
              <w:pStyle w:val="165"/>
            </w:pPr>
            <w:r>
              <w:t>P1</w:t>
            </w:r>
          </w:p>
        </w:tc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A82F485">
            <w:pPr>
              <w:pStyle w:val="165"/>
            </w:pPr>
            <w:r>
              <w:t>数据工程：CSV/SQL/ETL + 评估数据落库</w:t>
            </w:r>
          </w:p>
        </w:tc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B6663ED">
            <w:pPr>
              <w:pStyle w:val="165"/>
            </w:pPr>
            <w:r>
              <w:t>数据、咨询、数字化、供应链分析</w:t>
            </w:r>
          </w:p>
        </w:tc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D00F91D">
            <w:pPr>
              <w:pStyle w:val="165"/>
            </w:pPr>
            <w:r>
              <w:t>不要只做“上传PDF问答”</w:t>
            </w:r>
          </w:p>
        </w:tc>
      </w:tr>
      <w:tr w14:paraId="5B00C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C0F7D4B">
            <w:pPr>
              <w:pStyle w:val="165"/>
            </w:pPr>
            <w:r>
              <w:t>P2</w:t>
            </w:r>
          </w:p>
        </w:tc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11DCEFA">
            <w:pPr>
              <w:pStyle w:val="165"/>
            </w:pPr>
            <w:r>
              <w:t>Agent/工具调用 + 评估/Tracing</w:t>
            </w:r>
          </w:p>
        </w:tc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B115C44">
            <w:pPr>
              <w:pStyle w:val="165"/>
            </w:pPr>
            <w:r>
              <w:t>LLM应用、AI产品、Data &amp; AI</w:t>
            </w:r>
          </w:p>
        </w:tc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6764BE9">
            <w:pPr>
              <w:pStyle w:val="165"/>
            </w:pPr>
            <w:r>
              <w:t>不要堆很多Agent框架而没有可验证流程</w:t>
            </w:r>
          </w:p>
        </w:tc>
      </w:tr>
      <w:tr w14:paraId="6A8BA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686F883">
            <w:pPr>
              <w:pStyle w:val="165"/>
            </w:pPr>
            <w:r>
              <w:t>P3</w:t>
            </w:r>
          </w:p>
        </w:tc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A722431">
            <w:pPr>
              <w:pStyle w:val="165"/>
            </w:pPr>
            <w:r>
              <w:t>安全/可靠性 + 两个业务场景壳</w:t>
            </w:r>
          </w:p>
        </w:tc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E71EFF9">
            <w:pPr>
              <w:pStyle w:val="165"/>
            </w:pPr>
            <w:r>
              <w:t>Cyber、运维、工业/汽车数字化、消费/金融</w:t>
            </w:r>
          </w:p>
        </w:tc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704D65A">
            <w:pPr>
              <w:pStyle w:val="165"/>
            </w:pPr>
            <w:r>
              <w:t>不要为每个行业复制一套代码</w:t>
            </w:r>
          </w:p>
        </w:tc>
      </w:tr>
      <w:tr w14:paraId="45349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CEB67C3">
            <w:pPr>
              <w:pStyle w:val="165"/>
            </w:pPr>
            <w:r>
              <w:t>P4（按目标）</w:t>
            </w:r>
          </w:p>
        </w:tc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727F999">
            <w:pPr>
              <w:pStyle w:val="165"/>
            </w:pPr>
            <w:r>
              <w:t>嵌入式小项目 或 量化小项目</w:t>
            </w:r>
          </w:p>
        </w:tc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78B29F4">
            <w:pPr>
              <w:pStyle w:val="165"/>
            </w:pPr>
            <w:r>
              <w:t>汽车底层/固件 或 Quant</w:t>
            </w:r>
          </w:p>
        </w:tc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9CAFAF1">
            <w:pPr>
              <w:pStyle w:val="165"/>
            </w:pPr>
            <w:r>
              <w:t>没有明确投递目标就先不做</w:t>
            </w:r>
          </w:p>
        </w:tc>
      </w:tr>
    </w:tbl>
    <w:p w14:paraId="7C0574E4">
      <w:pPr>
        <w:pStyle w:val="165"/>
      </w:pPr>
      <w:r>
        <w:rPr>
          <w:b/>
          <w:color w:val="2F5597"/>
        </w:rPr>
        <w:t>最推荐的最终项目形态：</w:t>
      </w:r>
      <w:r>
        <w:t>一个“企业知识与数据AI平台”：混合检索只是其中一层；外面有API服务、数据库/缓存、Agent工具、评估与Tracing、测试、安全与权限；同一底座可以切换工业知识助手和业务数据助手两个演示场景。</w:t>
      </w:r>
    </w:p>
    <w:p w14:paraId="0E0DC087">
      <w:pPr>
        <w:pStyle w:val="165"/>
      </w:pPr>
      <w:r>
        <w:rPr>
          <w:b/>
          <w:color w:val="2F5597"/>
        </w:rPr>
        <w:t>简历表达变化：</w:t>
      </w:r>
      <w:r>
        <w:t>从“实现Dense/BM25/RRF/Rerank”升级为“设计并实现可部署的企业知识服务，支持混合检索、工具调用、结构化数据、离线评估、可观测与测试”。算法细节继续保留，但不再是项目的全部。</w:t>
      </w:r>
    </w:p>
    <w:p w14:paraId="4FCFCC03">
      <w:pPr>
        <w:pStyle w:val="3"/>
        <w:keepNext/>
      </w:pPr>
      <w:r>
        <w:t>8. JD高频能力 → 你应该用什么项目证据证明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42AEE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986" w:type="dxa"/>
            <w:shd w:val="clear" w:color="auto" w:fill="17365D"/>
          </w:tcPr>
          <w:p w14:paraId="36AA5E87">
            <w:r>
              <w:rPr>
                <w:b/>
                <w:color w:val="FFFFFF"/>
              </w:rPr>
              <w:t>JD常见词</w:t>
            </w:r>
          </w:p>
        </w:tc>
        <w:tc>
          <w:tcPr>
            <w:tcW w:w="4986" w:type="dxa"/>
            <w:shd w:val="clear" w:color="auto" w:fill="17365D"/>
          </w:tcPr>
          <w:p w14:paraId="1D38076E">
            <w:r>
              <w:rPr>
                <w:b/>
                <w:color w:val="FFFFFF"/>
              </w:rPr>
              <w:t>项目中可见的证据</w:t>
            </w:r>
          </w:p>
        </w:tc>
      </w:tr>
      <w:tr w14:paraId="02EF9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5F20C2D">
            <w:pPr>
              <w:pStyle w:val="165"/>
            </w:pPr>
            <w:r>
              <w:t>Python / Java / C++</w:t>
            </w:r>
          </w:p>
        </w:tc>
        <w:tc>
          <w:tcPr>
            <w:tcW w:w="498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2C4CD6B">
            <w:pPr>
              <w:pStyle w:val="165"/>
            </w:pPr>
            <w:r>
              <w:t>代码仓库、清晰模块边界、核心模块单测；不靠“熟悉XX”文字</w:t>
            </w:r>
          </w:p>
        </w:tc>
      </w:tr>
      <w:tr w14:paraId="7C8AA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749D2D3">
            <w:pPr>
              <w:pStyle w:val="165"/>
            </w:pPr>
            <w:r>
              <w:t>Linux / Docker</w:t>
            </w:r>
          </w:p>
        </w:tc>
        <w:tc>
          <w:tcPr>
            <w:tcW w:w="498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002822D">
            <w:pPr>
              <w:pStyle w:val="165"/>
            </w:pPr>
            <w:r>
              <w:t>一条命令启动服务；README包含环境、配置、健康检查</w:t>
            </w:r>
          </w:p>
        </w:tc>
      </w:tr>
      <w:tr w14:paraId="52DBA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F97DF1F">
            <w:pPr>
              <w:pStyle w:val="165"/>
            </w:pPr>
            <w:r>
              <w:t>数据库 / SQL / Redis</w:t>
            </w:r>
          </w:p>
        </w:tc>
        <w:tc>
          <w:tcPr>
            <w:tcW w:w="498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76845FB">
            <w:pPr>
              <w:pStyle w:val="165"/>
            </w:pPr>
            <w:r>
              <w:t>会话/文档/评估结果落库；缓存热点检索/模型结果</w:t>
            </w:r>
          </w:p>
        </w:tc>
      </w:tr>
      <w:tr w14:paraId="4DB75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57E2E22">
            <w:pPr>
              <w:pStyle w:val="165"/>
            </w:pPr>
            <w:r>
              <w:t>API / 后端</w:t>
            </w:r>
          </w:p>
        </w:tc>
        <w:tc>
          <w:tcPr>
            <w:tcW w:w="498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106D9CC">
            <w:pPr>
              <w:pStyle w:val="165"/>
            </w:pPr>
            <w:r>
              <w:t>FastAPI接口、流式响应、错误码、超时/重试、并发处理</w:t>
            </w:r>
          </w:p>
        </w:tc>
      </w:tr>
      <w:tr w14:paraId="17C07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3855F47">
            <w:pPr>
              <w:pStyle w:val="165"/>
            </w:pPr>
            <w:r>
              <w:t>Data / Analytics</w:t>
            </w:r>
          </w:p>
        </w:tc>
        <w:tc>
          <w:tcPr>
            <w:tcW w:w="498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F74D959">
            <w:pPr>
              <w:pStyle w:val="165"/>
            </w:pPr>
            <w:r>
              <w:t>CSV/SQL数据源、清洗、指标、离线评估与可视化</w:t>
            </w:r>
          </w:p>
        </w:tc>
      </w:tr>
      <w:tr w14:paraId="590FE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BF2979C">
            <w:pPr>
              <w:pStyle w:val="165"/>
            </w:pPr>
            <w:r>
              <w:t>LLM / Agent / Prompt</w:t>
            </w:r>
          </w:p>
        </w:tc>
        <w:tc>
          <w:tcPr>
            <w:tcW w:w="498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2C9B47E">
            <w:pPr>
              <w:pStyle w:val="165"/>
            </w:pPr>
            <w:r>
              <w:t>工具调用、任务路由、Prompt版本、失败样例、自动评估</w:t>
            </w:r>
          </w:p>
        </w:tc>
      </w:tr>
      <w:tr w14:paraId="19DF9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E217CA3">
            <w:pPr>
              <w:pStyle w:val="165"/>
            </w:pPr>
            <w:r>
              <w:t>测试 / QA</w:t>
            </w:r>
          </w:p>
        </w:tc>
        <w:tc>
          <w:tcPr>
            <w:tcW w:w="498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4DD965D">
            <w:pPr>
              <w:pStyle w:val="165"/>
            </w:pPr>
            <w:r>
              <w:t>单元、接口、端到端、回归集、测试报告</w:t>
            </w:r>
          </w:p>
        </w:tc>
      </w:tr>
      <w:tr w14:paraId="0429D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901C511">
            <w:pPr>
              <w:pStyle w:val="165"/>
            </w:pPr>
            <w:r>
              <w:t>可观测性</w:t>
            </w:r>
          </w:p>
        </w:tc>
        <w:tc>
          <w:tcPr>
            <w:tcW w:w="498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0B86A5A">
            <w:pPr>
              <w:pStyle w:val="165"/>
            </w:pPr>
            <w:r>
              <w:t>日志、Trace、延迟、Token/成本、检索命中和失败原因</w:t>
            </w:r>
          </w:p>
        </w:tc>
      </w:tr>
      <w:tr w14:paraId="7B59C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7F90EFD">
            <w:pPr>
              <w:pStyle w:val="165"/>
            </w:pPr>
            <w:r>
              <w:t>Security</w:t>
            </w:r>
          </w:p>
        </w:tc>
        <w:tc>
          <w:tcPr>
            <w:tcW w:w="498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DDB1BDF">
            <w:pPr>
              <w:pStyle w:val="165"/>
            </w:pPr>
            <w:r>
              <w:t>Secret管理、RBAC/审计、输入过滤、Prompt注入基础防护</w:t>
            </w:r>
          </w:p>
        </w:tc>
      </w:tr>
      <w:tr w14:paraId="6A290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15B1340">
            <w:pPr>
              <w:pStyle w:val="165"/>
            </w:pPr>
            <w:r>
              <w:t>产品 / 咨询</w:t>
            </w:r>
          </w:p>
        </w:tc>
        <w:tc>
          <w:tcPr>
            <w:tcW w:w="498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FF8B7EC">
            <w:pPr>
              <w:pStyle w:val="165"/>
            </w:pPr>
            <w:r>
              <w:t>PRD/用户场景、目标指标、迭代记录、业务输出样例</w:t>
            </w:r>
          </w:p>
        </w:tc>
      </w:tr>
    </w:tbl>
    <w:p w14:paraId="7FE45E7E">
      <w:r>
        <w:br w:type="page"/>
      </w:r>
    </w:p>
    <w:p w14:paraId="21FC9458">
      <w:pPr>
        <w:pStyle w:val="3"/>
        <w:keepNext/>
      </w:pPr>
      <w:r>
        <w:t>附录：主要公开来源</w:t>
      </w:r>
    </w:p>
    <w:p w14:paraId="3A2D45E2">
      <w:pPr>
        <w:pStyle w:val="164"/>
      </w:pPr>
      <w:r>
        <w:t>以下为本文岗位筛选与JD总结使用的主要公开页面。招聘信息会变化，正式投递前应再次打开官方/招聘系统确认岗位状态、专业要求和截止日期。</w:t>
      </w:r>
    </w:p>
    <w:p w14:paraId="7801AAE8">
      <w:pPr>
        <w:pStyle w:val="164"/>
        <w:ind w:left="170" w:hanging="170"/>
      </w:pPr>
      <w:r>
        <w:t>• Amazon 2027 Early Career SDE：</w:t>
      </w:r>
      <w:r>
        <w:fldChar w:fldCharType="begin"/>
      </w:r>
      <w:r>
        <w:instrText xml:space="preserve"> HYPERLINK "https://www.amazon.jobs/en/jobs/10493864/software-development-engineer-early-career-2027-beijing" \h </w:instrText>
      </w:r>
      <w:r>
        <w:fldChar w:fldCharType="separate"/>
      </w:r>
      <w:r>
        <w:rPr>
          <w:rFonts w:ascii="Arial" w:hAnsi="Arial" w:eastAsia="Noto Sans CJK SC"/>
          <w:color w:val="0563C1"/>
          <w:u w:val="single"/>
        </w:rPr>
        <w:t>https://www.amazon.jobs/en/jobs/10493864/software-development-engineer-early-career-2027-beijing</w:t>
      </w:r>
      <w:r>
        <w:rPr>
          <w:rFonts w:ascii="Arial" w:hAnsi="Arial" w:eastAsia="Noto Sans CJK SC"/>
          <w:color w:val="0563C1"/>
          <w:u w:val="single"/>
        </w:rPr>
        <w:fldChar w:fldCharType="end"/>
      </w:r>
    </w:p>
    <w:p w14:paraId="6B9B30C4">
      <w:pPr>
        <w:pStyle w:val="164"/>
        <w:ind w:left="170" w:hanging="170"/>
      </w:pPr>
      <w:r>
        <w:t>• KLA 2027 Campus Software Engineer：</w:t>
      </w:r>
      <w:r>
        <w:fldChar w:fldCharType="begin"/>
      </w:r>
      <w:r>
        <w:instrText xml:space="preserve"> HYPERLINK "https://kla.wd1.myworkdayjobs.com/search/job/XMLNAME--2027-Campus-Software-Engineer_2639762" \h </w:instrText>
      </w:r>
      <w:r>
        <w:fldChar w:fldCharType="separate"/>
      </w:r>
      <w:r>
        <w:rPr>
          <w:rFonts w:ascii="Arial" w:hAnsi="Arial" w:eastAsia="Noto Sans CJK SC"/>
          <w:color w:val="0563C1"/>
          <w:u w:val="single"/>
        </w:rPr>
        <w:t>https://kla.wd1.myworkdayjobs.com/search/job/XMLNAME--2027-Campus-Software-Engineer_2639762</w:t>
      </w:r>
      <w:r>
        <w:rPr>
          <w:rFonts w:ascii="Arial" w:hAnsi="Arial" w:eastAsia="Noto Sans CJK SC"/>
          <w:color w:val="0563C1"/>
          <w:u w:val="single"/>
        </w:rPr>
        <w:fldChar w:fldCharType="end"/>
      </w:r>
    </w:p>
    <w:p w14:paraId="793A1A8A">
      <w:pPr>
        <w:pStyle w:val="164"/>
        <w:ind w:left="170" w:hanging="170"/>
      </w:pPr>
      <w:r>
        <w:t>• KLA 2027 Campus Software Engineer-QA：</w:t>
      </w:r>
      <w:r>
        <w:fldChar w:fldCharType="begin"/>
      </w:r>
      <w:r>
        <w:instrText xml:space="preserve"> HYPERLINK "https://kla.wd1.myworkdayjobs.com/search/job/XMLNAME--2027-Campus-Software-Engineer-QA_2639775" \h </w:instrText>
      </w:r>
      <w:r>
        <w:fldChar w:fldCharType="separate"/>
      </w:r>
      <w:r>
        <w:rPr>
          <w:rFonts w:ascii="Arial" w:hAnsi="Arial" w:eastAsia="Noto Sans CJK SC"/>
          <w:color w:val="0563C1"/>
          <w:u w:val="single"/>
        </w:rPr>
        <w:t>https://kla.wd1.myworkdayjobs.com/search/job/XMLNAME--2027-Campus-Software-Engineer-QA_2639775</w:t>
      </w:r>
      <w:r>
        <w:rPr>
          <w:rFonts w:ascii="Arial" w:hAnsi="Arial" w:eastAsia="Noto Sans CJK SC"/>
          <w:color w:val="0563C1"/>
          <w:u w:val="single"/>
        </w:rPr>
        <w:fldChar w:fldCharType="end"/>
      </w:r>
    </w:p>
    <w:p w14:paraId="3C471CA9">
      <w:pPr>
        <w:pStyle w:val="164"/>
        <w:ind w:left="170" w:hanging="170"/>
      </w:pPr>
      <w:r>
        <w:t>• Sony 2027校园招聘：</w:t>
      </w:r>
      <w:r>
        <w:fldChar w:fldCharType="begin"/>
      </w:r>
      <w:r>
        <w:instrText xml:space="preserve"> HYPERLINK "https://sony.zhaopin.com/post/index.html" \h </w:instrText>
      </w:r>
      <w:r>
        <w:fldChar w:fldCharType="separate"/>
      </w:r>
      <w:r>
        <w:rPr>
          <w:rFonts w:ascii="Arial" w:hAnsi="Arial" w:eastAsia="Noto Sans CJK SC"/>
          <w:color w:val="0563C1"/>
          <w:u w:val="single"/>
        </w:rPr>
        <w:t>https://sony.zhaopin.com/post/index.html</w:t>
      </w:r>
      <w:r>
        <w:rPr>
          <w:rFonts w:ascii="Arial" w:hAnsi="Arial" w:eastAsia="Noto Sans CJK SC"/>
          <w:color w:val="0563C1"/>
          <w:u w:val="single"/>
        </w:rPr>
        <w:fldChar w:fldCharType="end"/>
      </w:r>
    </w:p>
    <w:p w14:paraId="4D596B27">
      <w:pPr>
        <w:pStyle w:val="164"/>
        <w:ind w:left="170" w:hanging="170"/>
      </w:pPr>
      <w:r>
        <w:t>• Microsoft 中国 APRD 招聘：</w:t>
      </w:r>
      <w:r>
        <w:fldChar w:fldCharType="begin"/>
      </w:r>
      <w:r>
        <w:instrText xml:space="preserve"> HYPERLINK "https://www.microsoft.com/zh-cn/aprd/recruitment" \h </w:instrText>
      </w:r>
      <w:r>
        <w:fldChar w:fldCharType="separate"/>
      </w:r>
      <w:r>
        <w:rPr>
          <w:rFonts w:ascii="Arial" w:hAnsi="Arial" w:eastAsia="Noto Sans CJK SC"/>
          <w:color w:val="0563C1"/>
          <w:u w:val="single"/>
        </w:rPr>
        <w:t>https://www.microsoft.com/zh-cn/aprd/recruitment</w:t>
      </w:r>
      <w:r>
        <w:rPr>
          <w:rFonts w:ascii="Arial" w:hAnsi="Arial" w:eastAsia="Noto Sans CJK SC"/>
          <w:color w:val="0563C1"/>
          <w:u w:val="single"/>
        </w:rPr>
        <w:fldChar w:fldCharType="end"/>
      </w:r>
    </w:p>
    <w:p w14:paraId="50AB20A7">
      <w:pPr>
        <w:pStyle w:val="164"/>
        <w:ind w:left="170" w:hanging="170"/>
      </w:pPr>
      <w:r>
        <w:t>• Appen 2027校园招聘信息：</w:t>
      </w:r>
      <w:r>
        <w:fldChar w:fldCharType="begin"/>
      </w:r>
      <w:r>
        <w:instrText xml:space="preserve"> HYPERLINK "https://www.scfai.edu.cn/xsc/info/1015/20612.htm" \h </w:instrText>
      </w:r>
      <w:r>
        <w:fldChar w:fldCharType="separate"/>
      </w:r>
      <w:r>
        <w:rPr>
          <w:rFonts w:ascii="Arial" w:hAnsi="Arial" w:eastAsia="Noto Sans CJK SC"/>
          <w:color w:val="0563C1"/>
          <w:u w:val="single"/>
        </w:rPr>
        <w:t>https://www.scfai.edu.cn/xsc/info/1015/20612.htm</w:t>
      </w:r>
      <w:r>
        <w:rPr>
          <w:rFonts w:ascii="Arial" w:hAnsi="Arial" w:eastAsia="Noto Sans CJK SC"/>
          <w:color w:val="0563C1"/>
          <w:u w:val="single"/>
        </w:rPr>
        <w:fldChar w:fldCharType="end"/>
      </w:r>
    </w:p>
    <w:p w14:paraId="1BF44451">
      <w:pPr>
        <w:pStyle w:val="164"/>
        <w:ind w:left="170" w:hanging="170"/>
      </w:pPr>
      <w:r>
        <w:t>• AppLovin China Careers：</w:t>
      </w:r>
      <w:r>
        <w:fldChar w:fldCharType="begin"/>
      </w:r>
      <w:r>
        <w:instrText xml:space="preserve"> HYPERLINK "https://www.applovin.com/zh/careers" \h </w:instrText>
      </w:r>
      <w:r>
        <w:fldChar w:fldCharType="separate"/>
      </w:r>
      <w:r>
        <w:rPr>
          <w:rFonts w:ascii="Arial" w:hAnsi="Arial" w:eastAsia="Noto Sans CJK SC"/>
          <w:color w:val="0563C1"/>
          <w:u w:val="single"/>
        </w:rPr>
        <w:t>https://www.applovin.com/zh/careers</w:t>
      </w:r>
      <w:r>
        <w:rPr>
          <w:rFonts w:ascii="Arial" w:hAnsi="Arial" w:eastAsia="Noto Sans CJK SC"/>
          <w:color w:val="0563C1"/>
          <w:u w:val="single"/>
        </w:rPr>
        <w:fldChar w:fldCharType="end"/>
      </w:r>
    </w:p>
    <w:p w14:paraId="21710B3E">
      <w:pPr>
        <w:pStyle w:val="164"/>
        <w:ind w:left="170" w:hanging="170"/>
      </w:pPr>
      <w:r>
        <w:t>• HSBC Engineering Graduate：</w:t>
      </w:r>
      <w:r>
        <w:fldChar w:fldCharType="begin"/>
      </w:r>
      <w:r>
        <w:instrText xml:space="preserve"> HYPERLINK "https://apply.careers.hsbc.com/emergingtalent/job/Xi%26apos%3Ban-Engineering-Graduate-SN-710077/1371118957/" \h </w:instrText>
      </w:r>
      <w:r>
        <w:fldChar w:fldCharType="separate"/>
      </w:r>
      <w:r>
        <w:rPr>
          <w:rFonts w:ascii="Arial" w:hAnsi="Arial" w:eastAsia="Noto Sans CJK SC"/>
          <w:color w:val="0563C1"/>
          <w:u w:val="single"/>
        </w:rPr>
        <w:t>https://apply.careers.hsbc.com/emergingtalent/job/Xi%26apos%3Ban-Engineering-Graduate-SN-710077/1371118957/</w:t>
      </w:r>
      <w:r>
        <w:rPr>
          <w:rFonts w:ascii="Arial" w:hAnsi="Arial" w:eastAsia="Noto Sans CJK SC"/>
          <w:color w:val="0563C1"/>
          <w:u w:val="single"/>
        </w:rPr>
        <w:fldChar w:fldCharType="end"/>
      </w:r>
    </w:p>
    <w:p w14:paraId="646B6FB7">
      <w:pPr>
        <w:pStyle w:val="164"/>
        <w:ind w:left="170" w:hanging="170"/>
      </w:pPr>
      <w:r>
        <w:t>• HSBC Data Graduate：</w:t>
      </w:r>
      <w:r>
        <w:fldChar w:fldCharType="begin"/>
      </w:r>
      <w:r>
        <w:instrText xml:space="preserve"> HYPERLINK "https://apply.careers.hsbc.com/emergingtalent/job/Guangzhou-Data-Graduate-GD-510170/1371119957/" \h </w:instrText>
      </w:r>
      <w:r>
        <w:fldChar w:fldCharType="separate"/>
      </w:r>
      <w:r>
        <w:rPr>
          <w:rFonts w:ascii="Arial" w:hAnsi="Arial" w:eastAsia="Noto Sans CJK SC"/>
          <w:color w:val="0563C1"/>
          <w:u w:val="single"/>
        </w:rPr>
        <w:t>https://apply.careers.hsbc.com/emergingtalent/job/Guangzhou-Data-Graduate-GD-510170/1371119957/</w:t>
      </w:r>
      <w:r>
        <w:rPr>
          <w:rFonts w:ascii="Arial" w:hAnsi="Arial" w:eastAsia="Noto Sans CJK SC"/>
          <w:color w:val="0563C1"/>
          <w:u w:val="single"/>
        </w:rPr>
        <w:fldChar w:fldCharType="end"/>
      </w:r>
    </w:p>
    <w:p w14:paraId="3C30A70E">
      <w:pPr>
        <w:pStyle w:val="164"/>
        <w:ind w:left="170" w:hanging="170"/>
      </w:pPr>
      <w:r>
        <w:t>• HSBC Cyber Graduate：</w:t>
      </w:r>
      <w:r>
        <w:fldChar w:fldCharType="begin"/>
      </w:r>
      <w:r>
        <w:instrText xml:space="preserve"> HYPERLINK "https://apply.careers.hsbc.com/emergingtalent/job/Guangzhou-Cyber-Graduate-GD-510170/1371120557/" \h </w:instrText>
      </w:r>
      <w:r>
        <w:fldChar w:fldCharType="separate"/>
      </w:r>
      <w:r>
        <w:rPr>
          <w:rFonts w:ascii="Arial" w:hAnsi="Arial" w:eastAsia="Noto Sans CJK SC"/>
          <w:color w:val="0563C1"/>
          <w:u w:val="single"/>
        </w:rPr>
        <w:t>https://apply.careers.hsbc.com/emergingtalent/job/Guangzhou-Cyber-Graduate-GD-510170/1371120557/</w:t>
      </w:r>
      <w:r>
        <w:rPr>
          <w:rFonts w:ascii="Arial" w:hAnsi="Arial" w:eastAsia="Noto Sans CJK SC"/>
          <w:color w:val="0563C1"/>
          <w:u w:val="single"/>
        </w:rPr>
        <w:fldChar w:fldCharType="end"/>
      </w:r>
    </w:p>
    <w:p w14:paraId="409D80E8">
      <w:pPr>
        <w:pStyle w:val="164"/>
        <w:ind w:left="170" w:hanging="170"/>
      </w:pPr>
      <w:r>
        <w:t>• Mastercard Beijing Careers：</w:t>
      </w:r>
      <w:r>
        <w:fldChar w:fldCharType="begin"/>
      </w:r>
      <w:r>
        <w:instrText xml:space="preserve"> HYPERLINK "https://careers.mastercard.com/us/en/beijing-china" \h </w:instrText>
      </w:r>
      <w:r>
        <w:fldChar w:fldCharType="separate"/>
      </w:r>
      <w:r>
        <w:rPr>
          <w:rFonts w:ascii="Arial" w:hAnsi="Arial" w:eastAsia="Noto Sans CJK SC"/>
          <w:color w:val="0563C1"/>
          <w:u w:val="single"/>
        </w:rPr>
        <w:t>https://careers.mastercard.com/us/en/beijing-china</w:t>
      </w:r>
      <w:r>
        <w:rPr>
          <w:rFonts w:ascii="Arial" w:hAnsi="Arial" w:eastAsia="Noto Sans CJK SC"/>
          <w:color w:val="0563C1"/>
          <w:u w:val="single"/>
        </w:rPr>
        <w:fldChar w:fldCharType="end"/>
      </w:r>
    </w:p>
    <w:p w14:paraId="3364D956">
      <w:pPr>
        <w:pStyle w:val="164"/>
        <w:ind w:left="170" w:hanging="170"/>
      </w:pPr>
      <w:r>
        <w:t>• Accenture China Campus：</w:t>
      </w:r>
      <w:r>
        <w:fldChar w:fldCharType="begin"/>
      </w:r>
      <w:r>
        <w:instrText xml:space="preserve"> HYPERLINK "https://www.accenture.com/cn-zh/careers/local/accenture-china-campus-page" \h </w:instrText>
      </w:r>
      <w:r>
        <w:fldChar w:fldCharType="separate"/>
      </w:r>
      <w:r>
        <w:rPr>
          <w:rFonts w:ascii="Arial" w:hAnsi="Arial" w:eastAsia="Noto Sans CJK SC"/>
          <w:color w:val="0563C1"/>
          <w:u w:val="single"/>
        </w:rPr>
        <w:t>https://www.accenture.com/cn-zh/careers/local/accenture-china-campus-page</w:t>
      </w:r>
      <w:r>
        <w:rPr>
          <w:rFonts w:ascii="Arial" w:hAnsi="Arial" w:eastAsia="Noto Sans CJK SC"/>
          <w:color w:val="0563C1"/>
          <w:u w:val="single"/>
        </w:rPr>
        <w:fldChar w:fldCharType="end"/>
      </w:r>
    </w:p>
    <w:p w14:paraId="7148C7D4">
      <w:pPr>
        <w:pStyle w:val="164"/>
        <w:ind w:left="170" w:hanging="170"/>
      </w:pPr>
      <w:r>
        <w:t>• Deloitte China Graduate Program：</w:t>
      </w:r>
      <w:r>
        <w:fldChar w:fldCharType="begin"/>
      </w:r>
      <w:r>
        <w:instrText xml:space="preserve"> HYPERLINK "https://www.deloitte.com/cn/zh/careers/explore-your-fit/students/graduate-program.html" \h </w:instrText>
      </w:r>
      <w:r>
        <w:fldChar w:fldCharType="separate"/>
      </w:r>
      <w:r>
        <w:rPr>
          <w:rFonts w:ascii="Arial" w:hAnsi="Arial" w:eastAsia="Noto Sans CJK SC"/>
          <w:color w:val="0563C1"/>
          <w:u w:val="single"/>
        </w:rPr>
        <w:t>https://www.deloitte.com/cn/zh/careers/explore-your-fit/students/graduate-program.html</w:t>
      </w:r>
      <w:r>
        <w:rPr>
          <w:rFonts w:ascii="Arial" w:hAnsi="Arial" w:eastAsia="Noto Sans CJK SC"/>
          <w:color w:val="0563C1"/>
          <w:u w:val="single"/>
        </w:rPr>
        <w:fldChar w:fldCharType="end"/>
      </w:r>
    </w:p>
    <w:p w14:paraId="0E609858">
      <w:pPr>
        <w:pStyle w:val="164"/>
        <w:ind w:left="170" w:hanging="170"/>
      </w:pPr>
      <w:r>
        <w:t>• Aon 2027 校园招聘：</w:t>
      </w:r>
      <w:r>
        <w:fldChar w:fldCharType="begin"/>
      </w:r>
      <w:r>
        <w:instrText xml:space="preserve"> HYPERLINK "https://campus.51job.com/aon2027/job.html" \h </w:instrText>
      </w:r>
      <w:r>
        <w:fldChar w:fldCharType="separate"/>
      </w:r>
      <w:r>
        <w:rPr>
          <w:rFonts w:ascii="Arial" w:hAnsi="Arial" w:eastAsia="Noto Sans CJK SC"/>
          <w:color w:val="0563C1"/>
          <w:u w:val="single"/>
        </w:rPr>
        <w:t>https://campus.51job.com/aon2027/job.html</w:t>
      </w:r>
      <w:r>
        <w:rPr>
          <w:rFonts w:ascii="Arial" w:hAnsi="Arial" w:eastAsia="Noto Sans CJK SC"/>
          <w:color w:val="0563C1"/>
          <w:u w:val="single"/>
        </w:rPr>
        <w:fldChar w:fldCharType="end"/>
      </w:r>
    </w:p>
    <w:p w14:paraId="06E0E2D6">
      <w:pPr>
        <w:pStyle w:val="164"/>
        <w:ind w:left="170" w:hanging="170"/>
      </w:pPr>
      <w:r>
        <w:t>• IQVIA 2027 RWS Analyst/Associate Consultant：</w:t>
      </w:r>
      <w:r>
        <w:fldChar w:fldCharType="begin"/>
      </w:r>
      <w:r>
        <w:instrText xml:space="preserve"> HYPERLINK "https://iqvia.wd1.myworkdayjobs.com/zh-CN/IQVIA/job/XMLNAME---------RWD-T--Analyst---Associate-Consultant--Real-World-Solutions_R1566356" \h </w:instrText>
      </w:r>
      <w:r>
        <w:fldChar w:fldCharType="separate"/>
      </w:r>
      <w:r>
        <w:rPr>
          <w:rFonts w:ascii="Arial" w:hAnsi="Arial" w:eastAsia="Noto Sans CJK SC"/>
          <w:color w:val="0563C1"/>
          <w:u w:val="single"/>
        </w:rPr>
        <w:t>https://iqvia.wd1.myworkdayjobs.com/zh-CN/IQVIA/job/XMLNAME---------RWD-T--Analyst---Associate-Consultant--Real-World-Solutions_R1566356</w:t>
      </w:r>
      <w:r>
        <w:rPr>
          <w:rFonts w:ascii="Arial" w:hAnsi="Arial" w:eastAsia="Noto Sans CJK SC"/>
          <w:color w:val="0563C1"/>
          <w:u w:val="single"/>
        </w:rPr>
        <w:fldChar w:fldCharType="end"/>
      </w:r>
    </w:p>
    <w:p w14:paraId="530A5557">
      <w:pPr>
        <w:pStyle w:val="164"/>
        <w:ind w:left="170" w:hanging="170"/>
      </w:pPr>
      <w:r>
        <w:t>• Siemens China Campus Recruiting：</w:t>
      </w:r>
      <w:r>
        <w:fldChar w:fldCharType="begin"/>
      </w:r>
      <w:r>
        <w:instrText xml:space="preserve"> HYPERLINK "https://www.siemens.com/zh-cn/company/jobs/campus-recruiting/" \h </w:instrText>
      </w:r>
      <w:r>
        <w:fldChar w:fldCharType="separate"/>
      </w:r>
      <w:r>
        <w:rPr>
          <w:rFonts w:ascii="Arial" w:hAnsi="Arial" w:eastAsia="Noto Sans CJK SC"/>
          <w:color w:val="0563C1"/>
          <w:u w:val="single"/>
        </w:rPr>
        <w:t>https://www.siemens.com/zh-cn/company/jobs/campus-recruiting/</w:t>
      </w:r>
      <w:r>
        <w:rPr>
          <w:rFonts w:ascii="Arial" w:hAnsi="Arial" w:eastAsia="Noto Sans CJK SC"/>
          <w:color w:val="0563C1"/>
          <w:u w:val="single"/>
        </w:rPr>
        <w:fldChar w:fldCharType="end"/>
      </w:r>
    </w:p>
    <w:p w14:paraId="25A7C26D">
      <w:pPr>
        <w:pStyle w:val="164"/>
        <w:ind w:left="170" w:hanging="170"/>
      </w:pPr>
      <w:r>
        <w:t>• GE HealthCare 2027 校园招聘：</w:t>
      </w:r>
      <w:r>
        <w:fldChar w:fldCharType="begin"/>
      </w:r>
      <w:r>
        <w:instrText xml:space="preserve"> HYPERLINK "https://fimmu.jobsys.cn/web/Index/jobs-brief-detail?id=S4UXSQE" \h </w:instrText>
      </w:r>
      <w:r>
        <w:fldChar w:fldCharType="separate"/>
      </w:r>
      <w:r>
        <w:rPr>
          <w:rFonts w:ascii="Arial" w:hAnsi="Arial" w:eastAsia="Noto Sans CJK SC"/>
          <w:color w:val="0563C1"/>
          <w:u w:val="single"/>
        </w:rPr>
        <w:t>https://fimmu.jobsys.cn/web/Index/jobs-brief-detail?id=S4UXSQE</w:t>
      </w:r>
      <w:r>
        <w:rPr>
          <w:rFonts w:ascii="Arial" w:hAnsi="Arial" w:eastAsia="Noto Sans CJK SC"/>
          <w:color w:val="0563C1"/>
          <w:u w:val="single"/>
        </w:rPr>
        <w:fldChar w:fldCharType="end"/>
      </w:r>
    </w:p>
    <w:p w14:paraId="7F327C68">
      <w:pPr>
        <w:pStyle w:val="164"/>
        <w:ind w:left="170" w:hanging="170"/>
      </w:pPr>
      <w:r>
        <w:t>• Boston Scientific 2027 校园招聘：</w:t>
      </w:r>
      <w:r>
        <w:fldChar w:fldCharType="begin"/>
      </w:r>
      <w:r>
        <w:instrText xml:space="preserve"> HYPERLINK "https://myjob.dlmu.edu.cn/campus/view/id/868594" \h </w:instrText>
      </w:r>
      <w:r>
        <w:fldChar w:fldCharType="separate"/>
      </w:r>
      <w:r>
        <w:rPr>
          <w:rFonts w:ascii="Arial" w:hAnsi="Arial" w:eastAsia="Noto Sans CJK SC"/>
          <w:color w:val="0563C1"/>
          <w:u w:val="single"/>
        </w:rPr>
        <w:t>https://myjob.dlmu.edu.cn/campus/view/id/868594</w:t>
      </w:r>
      <w:r>
        <w:rPr>
          <w:rFonts w:ascii="Arial" w:hAnsi="Arial" w:eastAsia="Noto Sans CJK SC"/>
          <w:color w:val="0563C1"/>
          <w:u w:val="single"/>
        </w:rPr>
        <w:fldChar w:fldCharType="end"/>
      </w:r>
    </w:p>
    <w:p w14:paraId="31486357">
      <w:pPr>
        <w:pStyle w:val="164"/>
        <w:ind w:left="170" w:hanging="170"/>
      </w:pPr>
      <w:r>
        <w:t>• AUMOVIO 2027 校园招聘：</w:t>
      </w:r>
      <w:r>
        <w:fldChar w:fldCharType="begin"/>
      </w:r>
      <w:r>
        <w:instrText xml:space="preserve"> HYPERLINK "https://campus.51job.com/aumovioFY27/job.html" \h </w:instrText>
      </w:r>
      <w:r>
        <w:fldChar w:fldCharType="separate"/>
      </w:r>
      <w:r>
        <w:rPr>
          <w:rFonts w:ascii="Arial" w:hAnsi="Arial" w:eastAsia="Noto Sans CJK SC"/>
          <w:color w:val="0563C1"/>
          <w:u w:val="single"/>
        </w:rPr>
        <w:t>https://campus.51job.com/aumovioFY27/job.html</w:t>
      </w:r>
      <w:r>
        <w:rPr>
          <w:rFonts w:ascii="Arial" w:hAnsi="Arial" w:eastAsia="Noto Sans CJK SC"/>
          <w:color w:val="0563C1"/>
          <w:u w:val="single"/>
        </w:rPr>
        <w:fldChar w:fldCharType="end"/>
      </w:r>
    </w:p>
    <w:p w14:paraId="2DFBC70B">
      <w:pPr>
        <w:pStyle w:val="164"/>
        <w:ind w:left="170" w:hanging="170"/>
      </w:pPr>
      <w:r>
        <w:t>• 广汽集团 2027 招聘岗位：</w:t>
      </w:r>
      <w:r>
        <w:fldChar w:fldCharType="begin"/>
      </w:r>
      <w:r>
        <w:instrText xml:space="preserve"> HYPERLINK "https://xyzp.51job.com/gacgroup2027/jobs.html" \h </w:instrText>
      </w:r>
      <w:r>
        <w:fldChar w:fldCharType="separate"/>
      </w:r>
      <w:r>
        <w:rPr>
          <w:rFonts w:ascii="Arial" w:hAnsi="Arial" w:eastAsia="Noto Sans CJK SC"/>
          <w:color w:val="0563C1"/>
          <w:u w:val="single"/>
        </w:rPr>
        <w:t>https://xyzp.51job.com/gacgroup2027/jobs.html</w:t>
      </w:r>
      <w:r>
        <w:rPr>
          <w:rFonts w:ascii="Arial" w:hAnsi="Arial" w:eastAsia="Noto Sans CJK SC"/>
          <w:color w:val="0563C1"/>
          <w:u w:val="single"/>
        </w:rPr>
        <w:fldChar w:fldCharType="end"/>
      </w:r>
    </w:p>
    <w:p w14:paraId="35329880">
      <w:pPr>
        <w:pStyle w:val="164"/>
        <w:ind w:left="170" w:hanging="170"/>
      </w:pPr>
      <w:r>
        <w:t>• 东风汽车研发总院 2027 校招：</w:t>
      </w:r>
      <w:r>
        <w:fldChar w:fldCharType="begin"/>
      </w:r>
      <w:r>
        <w:instrText xml:space="preserve"> HYPERLINK "https://career.nankai.edu.cn/correcruit/content/id/116880.html" \h </w:instrText>
      </w:r>
      <w:r>
        <w:fldChar w:fldCharType="separate"/>
      </w:r>
      <w:r>
        <w:rPr>
          <w:rFonts w:ascii="Arial" w:hAnsi="Arial" w:eastAsia="Noto Sans CJK SC"/>
          <w:color w:val="0563C1"/>
          <w:u w:val="single"/>
        </w:rPr>
        <w:t>https://career.nankai.edu.cn/correcruit/content/id/116880.html</w:t>
      </w:r>
      <w:r>
        <w:rPr>
          <w:rFonts w:ascii="Arial" w:hAnsi="Arial" w:eastAsia="Noto Sans CJK SC"/>
          <w:color w:val="0563C1"/>
          <w:u w:val="single"/>
        </w:rPr>
        <w:fldChar w:fldCharType="end"/>
      </w:r>
    </w:p>
    <w:p w14:paraId="58347FDF">
      <w:pPr>
        <w:pStyle w:val="164"/>
        <w:ind w:left="170" w:hanging="170"/>
      </w:pPr>
      <w:r>
        <w:t>• 东风汽车股份 2027 校招：</w:t>
      </w:r>
      <w:r>
        <w:fldChar w:fldCharType="begin"/>
      </w:r>
      <w:r>
        <w:instrText xml:space="preserve"> HYPERLINK "https://career.nankai.edu.cn/correcruit/content/id/117118.html" \h </w:instrText>
      </w:r>
      <w:r>
        <w:fldChar w:fldCharType="separate"/>
      </w:r>
      <w:r>
        <w:rPr>
          <w:rFonts w:ascii="Arial" w:hAnsi="Arial" w:eastAsia="Noto Sans CJK SC"/>
          <w:color w:val="0563C1"/>
          <w:u w:val="single"/>
        </w:rPr>
        <w:t>https://career.nankai.edu.cn/correcruit/content/id/117118.html</w:t>
      </w:r>
      <w:r>
        <w:rPr>
          <w:rFonts w:ascii="Arial" w:hAnsi="Arial" w:eastAsia="Noto Sans CJK SC"/>
          <w:color w:val="0563C1"/>
          <w:u w:val="single"/>
        </w:rPr>
        <w:fldChar w:fldCharType="end"/>
      </w:r>
    </w:p>
    <w:p w14:paraId="73D697EE">
      <w:pPr>
        <w:pStyle w:val="164"/>
        <w:ind w:left="170" w:hanging="170"/>
      </w:pPr>
      <w:r>
        <w:t>• 光宝 2027 校园招聘：</w:t>
      </w:r>
      <w:r>
        <w:fldChar w:fldCharType="begin"/>
      </w:r>
      <w:r>
        <w:instrText xml:space="preserve"> HYPERLINK "https://career.hebut.edu.cn/home/recruitment/content/type/2/id/5165.html" \h </w:instrText>
      </w:r>
      <w:r>
        <w:fldChar w:fldCharType="separate"/>
      </w:r>
      <w:r>
        <w:rPr>
          <w:rFonts w:ascii="Arial" w:hAnsi="Arial" w:eastAsia="Noto Sans CJK SC"/>
          <w:color w:val="0563C1"/>
          <w:u w:val="single"/>
        </w:rPr>
        <w:t>https://career.hebut.edu.cn/home/recruitment/content/type/2/id/5165.html</w:t>
      </w:r>
      <w:r>
        <w:rPr>
          <w:rFonts w:ascii="Arial" w:hAnsi="Arial" w:eastAsia="Noto Sans CJK SC"/>
          <w:color w:val="0563C1"/>
          <w:u w:val="single"/>
        </w:rPr>
        <w:fldChar w:fldCharType="end"/>
      </w:r>
    </w:p>
    <w:p w14:paraId="2446EFCB">
      <w:pPr>
        <w:pStyle w:val="164"/>
        <w:ind w:left="170" w:hanging="170"/>
      </w:pPr>
      <w:r>
        <w:t>• P&amp;G Recent Grads China：</w:t>
      </w:r>
      <w:r>
        <w:fldChar w:fldCharType="begin"/>
      </w:r>
      <w:r>
        <w:instrText xml:space="preserve"> HYPERLINK "https://careers.pg.com.cn/cn/zh/recent-grads" \h </w:instrText>
      </w:r>
      <w:r>
        <w:fldChar w:fldCharType="separate"/>
      </w:r>
      <w:r>
        <w:rPr>
          <w:rFonts w:ascii="Arial" w:hAnsi="Arial" w:eastAsia="Noto Sans CJK SC"/>
          <w:color w:val="0563C1"/>
          <w:u w:val="single"/>
        </w:rPr>
        <w:t>https://careers.pg.com.cn/cn/zh/recent-grads</w:t>
      </w:r>
      <w:r>
        <w:rPr>
          <w:rFonts w:ascii="Arial" w:hAnsi="Arial" w:eastAsia="Noto Sans CJK SC"/>
          <w:color w:val="0563C1"/>
          <w:u w:val="single"/>
        </w:rPr>
        <w:fldChar w:fldCharType="end"/>
      </w:r>
    </w:p>
    <w:p w14:paraId="0FFD2F2B">
      <w:pPr>
        <w:pStyle w:val="164"/>
        <w:ind w:left="170" w:hanging="170"/>
      </w:pPr>
      <w:r>
        <w:t>• Nestlé 管理培训生：</w:t>
      </w:r>
      <w:r>
        <w:fldChar w:fldCharType="begin"/>
      </w:r>
      <w:r>
        <w:instrText xml:space="preserve"> HYPERLINK "https://www.nestlecareers.cn/zh-hans/trainee-programme" \h </w:instrText>
      </w:r>
      <w:r>
        <w:fldChar w:fldCharType="separate"/>
      </w:r>
      <w:r>
        <w:rPr>
          <w:rFonts w:ascii="Arial" w:hAnsi="Arial" w:eastAsia="Noto Sans CJK SC"/>
          <w:color w:val="0563C1"/>
          <w:u w:val="single"/>
        </w:rPr>
        <w:t>https://www.nestlecareers.cn/zh-hans/trainee-programme</w:t>
      </w:r>
      <w:r>
        <w:rPr>
          <w:rFonts w:ascii="Arial" w:hAnsi="Arial" w:eastAsia="Noto Sans CJK SC"/>
          <w:color w:val="0563C1"/>
          <w:u w:val="single"/>
        </w:rPr>
        <w:fldChar w:fldCharType="end"/>
      </w:r>
    </w:p>
    <w:p w14:paraId="30224D49">
      <w:pPr>
        <w:pStyle w:val="164"/>
        <w:ind w:left="170" w:hanging="170"/>
      </w:pPr>
      <w:r>
        <w:t>• Colgate 2027 校园招聘：</w:t>
      </w:r>
      <w:r>
        <w:fldChar w:fldCharType="begin"/>
      </w:r>
      <w:r>
        <w:instrText xml:space="preserve"> HYPERLINK "https://career.nankai.edu.cn/correcruit/content/id/117195.html" \h </w:instrText>
      </w:r>
      <w:r>
        <w:fldChar w:fldCharType="separate"/>
      </w:r>
      <w:r>
        <w:rPr>
          <w:rFonts w:ascii="Arial" w:hAnsi="Arial" w:eastAsia="Noto Sans CJK SC"/>
          <w:color w:val="0563C1"/>
          <w:u w:val="single"/>
        </w:rPr>
        <w:t>https://career.nankai.edu.cn/correcruit/content/id/117195.html</w:t>
      </w:r>
      <w:r>
        <w:rPr>
          <w:rFonts w:ascii="Arial" w:hAnsi="Arial" w:eastAsia="Noto Sans CJK SC"/>
          <w:color w:val="0563C1"/>
          <w:u w:val="single"/>
        </w:rPr>
        <w:fldChar w:fldCharType="end"/>
      </w:r>
    </w:p>
    <w:p w14:paraId="6CE4F540">
      <w:pPr>
        <w:pStyle w:val="164"/>
        <w:ind w:left="170" w:hanging="170"/>
      </w:pPr>
      <w:r>
        <w:t>• Mondelez 2027 管理培训生：</w:t>
      </w:r>
      <w:r>
        <w:fldChar w:fldCharType="begin"/>
      </w:r>
      <w:r>
        <w:instrText xml:space="preserve"> HYPERLINK "https://career.nankai.edu.cn/correcruit/content/id/118588.html" \h </w:instrText>
      </w:r>
      <w:r>
        <w:fldChar w:fldCharType="separate"/>
      </w:r>
      <w:r>
        <w:rPr>
          <w:rFonts w:ascii="Arial" w:hAnsi="Arial" w:eastAsia="Noto Sans CJK SC"/>
          <w:color w:val="0563C1"/>
          <w:u w:val="single"/>
        </w:rPr>
        <w:t>https://career.nankai.edu.cn/correcruit/content/id/118588.html</w:t>
      </w:r>
      <w:r>
        <w:rPr>
          <w:rFonts w:ascii="Arial" w:hAnsi="Arial" w:eastAsia="Noto Sans CJK SC"/>
          <w:color w:val="0563C1"/>
          <w:u w:val="single"/>
        </w:rPr>
        <w:fldChar w:fldCharType="end"/>
      </w:r>
    </w:p>
    <w:p w14:paraId="1240B1B5">
      <w:pPr>
        <w:pStyle w:val="164"/>
        <w:ind w:left="170" w:hanging="170"/>
      </w:pPr>
      <w:r>
        <w:t>• Carlsberg 2027 校园招聘：</w:t>
      </w:r>
      <w:r>
        <w:fldChar w:fldCharType="begin"/>
      </w:r>
      <w:r>
        <w:instrText xml:space="preserve"> HYPERLINK "https://career.cuhk.edu.cn/job/view/id/469083" \h </w:instrText>
      </w:r>
      <w:r>
        <w:fldChar w:fldCharType="separate"/>
      </w:r>
      <w:r>
        <w:rPr>
          <w:rFonts w:ascii="Arial" w:hAnsi="Arial" w:eastAsia="Noto Sans CJK SC"/>
          <w:color w:val="0563C1"/>
          <w:u w:val="single"/>
        </w:rPr>
        <w:t>https://career.cuhk.edu.cn/job/view/id/469083</w:t>
      </w:r>
      <w:r>
        <w:rPr>
          <w:rFonts w:ascii="Arial" w:hAnsi="Arial" w:eastAsia="Noto Sans CJK SC"/>
          <w:color w:val="0563C1"/>
          <w:u w:val="single"/>
        </w:rPr>
        <w:fldChar w:fldCharType="end"/>
      </w:r>
    </w:p>
    <w:p w14:paraId="4A7AE51B">
      <w:pPr>
        <w:pStyle w:val="164"/>
        <w:ind w:left="170" w:hanging="170"/>
      </w:pPr>
      <w:r>
        <w:t>• 李锦记 2027 管理培训生：</w:t>
      </w:r>
      <w:r>
        <w:fldChar w:fldCharType="begin"/>
      </w:r>
      <w:r>
        <w:instrText xml:space="preserve"> HYPERLINK "https://jy.gzhu.edu.cn/web/Index/jobs-brief-detail?id=SMUXSW7" \h </w:instrText>
      </w:r>
      <w:r>
        <w:fldChar w:fldCharType="separate"/>
      </w:r>
      <w:r>
        <w:rPr>
          <w:rFonts w:ascii="Arial" w:hAnsi="Arial" w:eastAsia="Noto Sans CJK SC"/>
          <w:color w:val="0563C1"/>
          <w:u w:val="single"/>
        </w:rPr>
        <w:t>https://jy.gzhu.edu.cn/web/Index/jobs-brief-detail?id=SMUXSW7</w:t>
      </w:r>
      <w:r>
        <w:rPr>
          <w:rFonts w:ascii="Arial" w:hAnsi="Arial" w:eastAsia="Noto Sans CJK SC"/>
          <w:color w:val="0563C1"/>
          <w:u w:val="single"/>
        </w:rPr>
        <w:fldChar w:fldCharType="end"/>
      </w:r>
    </w:p>
    <w:p w14:paraId="6A0098A2">
      <w:pPr>
        <w:pStyle w:val="164"/>
      </w:pPr>
      <w:r>
        <w:rPr>
          <w:b/>
        </w:rPr>
        <w:t>文档使用建议：</w:t>
      </w:r>
      <w:r>
        <w:t>先从第6-8节确定你要让Codex执行的项目升级方向；投递时再回到第2-4节，针对目标岗位挑对应能力写进简历。</w:t>
      </w:r>
    </w:p>
    <w:sectPr>
      <w:footerReference r:id="rId5" w:type="default"/>
      <w:pgSz w:w="12240" w:h="15840"/>
      <w:pgMar w:top="1020" w:right="1134" w:bottom="102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E098AD">
    <w:pPr>
      <w:pStyle w:val="24"/>
      <w:jc w:val="center"/>
    </w:pPr>
    <w:r>
      <w:rPr>
        <w:color w:val="666666"/>
        <w:sz w:val="16"/>
      </w:rPr>
      <w:t xml:space="preserve">2027秋招岗位与RAG项目拓展方向  |  </w:t>
    </w:r>
    <w:r>
      <w:rPr>
        <w:color w:val="666666"/>
        <w:sz w:val="16"/>
      </w:rPr>
      <w:fldChar w:fldCharType="begin"/>
    </w:r>
    <w:r>
      <w:rPr>
        <w:color w:val="666666"/>
        <w:sz w:val="16"/>
      </w:rPr>
      <w:instrText xml:space="preserve"> PAGE </w:instrText>
    </w:r>
    <w:r>
      <w:rPr>
        <w:color w:val="666666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D24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76" w:lineRule="auto"/>
    </w:pPr>
    <w:rPr>
      <w:rFonts w:ascii="Arial" w:hAnsi="Arial" w:eastAsia="Noto Sans CJK SC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140"/>
      <w:outlineLvl w:val="0"/>
    </w:pPr>
    <w:rPr>
      <w:rFonts w:asciiTheme="majorHAnsi" w:hAnsiTheme="majorHAnsi" w:eastAsiaTheme="majorEastAsia" w:cstheme="majorBidi"/>
      <w:b/>
      <w:bCs/>
      <w:color w:val="17365D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b/>
      <w:bCs/>
      <w:color w:val="2F5597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222222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666666"/>
      <w:spacing w:val="15"/>
      <w:sz w:val="22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65D"/>
      <w:spacing w:val="5"/>
      <w:kern w:val="28"/>
      <w:sz w:val="48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Small Note"/>
    <w:uiPriority w:val="0"/>
    <w:pPr>
      <w:spacing w:after="60" w:line="276" w:lineRule="auto"/>
    </w:pPr>
    <w:rPr>
      <w:rFonts w:ascii="Noto Sans CJK SC" w:hAnsi="Noto Sans CJK SC" w:eastAsia="Noto Sans CJK SC" w:cstheme="minorBidi"/>
      <w:color w:val="666666"/>
      <w:sz w:val="17"/>
      <w:szCs w:val="22"/>
      <w:lang w:val="en-US" w:eastAsia="en-US" w:bidi="ar-SA"/>
    </w:rPr>
  </w:style>
  <w:style w:type="paragraph" w:customStyle="1" w:styleId="165">
    <w:name w:val="Compact"/>
    <w:uiPriority w:val="0"/>
    <w:pPr>
      <w:spacing w:after="40" w:line="259" w:lineRule="auto"/>
    </w:pPr>
    <w:rPr>
      <w:rFonts w:ascii="Noto Sans CJK SC" w:hAnsi="Noto Sans CJK SC" w:eastAsia="Noto Sans CJK SC" w:cstheme="minorBidi"/>
      <w:sz w:val="1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5417</Words>
  <Characters>8638</Characters>
  <Lines>0</Lines>
  <Paragraphs>0</Paragraphs>
  <TotalTime>1</TotalTime>
  <ScaleCrop>false</ScaleCrop>
  <LinksUpToDate>false</LinksUpToDate>
  <CharactersWithSpaces>8871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Z.ph</dc:creator>
  <dc:description>generated by python-docx</dc:description>
  <cp:keywords>2027秋招, RAG, 软件工程, AI, 数据</cp:keywords>
  <cp:lastModifiedBy>Z.ph</cp:lastModifiedBy>
  <dcterms:modified xsi:type="dcterms:W3CDTF">2026-09-26T04:51:07Z</dcterms:modified>
  <dc:subject>基于外企清单的全职校招岗位与项目拓展建议</dc:subject>
  <dc:title>2027届秋招岗位描述与RAG项目拓展方向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eyJoZGlkIjoiYmY0ZjgyOGRiN2RkOWFkNGUxMjY4ZmU1ZDM0YjZiMWUiLCJ1c2VySWQiOiI3NDU2ODQwOTYifQ==</vt:lpwstr>
  </property>
  <property fmtid="{D5CDD505-2E9C-101B-9397-08002B2CF9AE}" pid="3" name="KSOProductBuildVer">
    <vt:lpwstr>2052-12.1.0.21915</vt:lpwstr>
  </property>
  <property fmtid="{D5CDD505-2E9C-101B-9397-08002B2CF9AE}" pid="4" name="ICV">
    <vt:lpwstr>CB6293C982F54440B44DE90E696EDCED_12</vt:lpwstr>
  </property>
</Properties>
</file>